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9781" w:type="dxa"/>
        <w:tblInd w:w="-572" w:type="dxa"/>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Layout w:type="fixed"/>
        <w:tblCellMar>
          <w:top w:w="0" w:type="dxa"/>
          <w:left w:w="108" w:type="dxa"/>
          <w:bottom w:w="0" w:type="dxa"/>
          <w:right w:w="108" w:type="dxa"/>
        </w:tblCellMar>
      </w:tblPr>
      <w:tblGrid>
        <w:gridCol w:w="1072"/>
        <w:gridCol w:w="8709"/>
      </w:tblGrid>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3" w:hRule="atLeast"/>
        </w:trPr>
        <w:tc>
          <w:tcPr>
            <w:tcW w:w="1072" w:type="dxa"/>
            <w:tcBorders>
              <w:top w:val="single" w:color="auto" w:sz="4" w:space="0"/>
            </w:tcBorders>
            <w:textDirection w:val="tbRl"/>
          </w:tcPr>
          <w:p>
            <w:pPr>
              <w:ind w:left="113" w:right="113"/>
            </w:pPr>
          </w:p>
        </w:tc>
        <w:tc>
          <w:tcPr>
            <w:tcW w:w="8709" w:type="dxa"/>
            <w:tcBorders>
              <w:top w:val="single" w:color="auto" w:sz="4" w:space="0"/>
            </w:tcBorders>
          </w:tcPr>
          <w:p>
            <w:pPr>
              <w:jc w:val="center"/>
              <w:rPr>
                <w:b/>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PrEx>
        <w:trPr>
          <w:cantSplit/>
          <w:trHeight w:val="1134" w:hRule="atLeast"/>
        </w:trPr>
        <w:tc>
          <w:tcPr>
            <w:tcW w:w="1072" w:type="dxa"/>
            <w:vMerge w:val="restart"/>
            <w:textDirection w:val="tbRl"/>
            <w:vAlign w:val="center"/>
          </w:tcPr>
          <w:p>
            <w:pPr>
              <w:spacing w:line="240" w:lineRule="auto"/>
              <w:ind w:left="1440" w:right="113" w:hanging="895"/>
              <w:jc w:val="center"/>
              <w:rPr>
                <w:rFonts w:hint="default"/>
                <w:lang w:val="en-US"/>
              </w:rPr>
            </w:pPr>
            <w:r>
              <w:rPr>
                <w:rFonts w:hint="default"/>
                <w:lang w:val="en-US"/>
              </w:rPr>
              <w:t>ĐẶNG THANH HẢI</w:t>
            </w:r>
          </w:p>
        </w:tc>
        <w:tc>
          <w:tcPr>
            <w:tcW w:w="8709" w:type="dxa"/>
          </w:tcPr>
          <w:p>
            <w:pPr>
              <w:spacing w:after="0" w:line="240" w:lineRule="auto"/>
              <w:jc w:val="center"/>
              <w:rPr>
                <w:b/>
                <w:lang w:val="de-DE"/>
              </w:rPr>
            </w:pPr>
            <w:r>
              <w:rPr>
                <w:b/>
                <w:lang w:val="de-DE"/>
              </w:rPr>
              <w:t>BỘ CÔNG THƯƠNG</w:t>
            </w:r>
          </w:p>
          <w:p>
            <w:pPr>
              <w:spacing w:after="0" w:line="240" w:lineRule="auto"/>
              <w:jc w:val="center"/>
              <w:rPr>
                <w:b/>
              </w:rPr>
            </w:pPr>
            <w:r>
              <w:rPr>
                <w:b/>
              </w:rPr>
              <w:t>TRƯỜNG ĐẠI HỌC CÔNG NGHIỆP HÀ NỘI</w:t>
            </w:r>
          </w:p>
          <w:p>
            <w:pPr>
              <w:jc w:val="center"/>
              <w:rPr>
                <w:b/>
              </w:rPr>
            </w:pPr>
            <w:r>
              <w:rPr>
                <w:b/>
              </w:rPr>
              <w:t>---------------------------------------</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vAlign w:val="center"/>
          </w:tcPr>
          <w:p>
            <w:pPr>
              <w:ind w:left="1440" w:hanging="1008"/>
              <w:jc w:val="center"/>
              <w:rPr>
                <w:b/>
              </w:rPr>
            </w:pPr>
          </w:p>
        </w:tc>
        <w:tc>
          <w:tcPr>
            <w:tcW w:w="8709" w:type="dxa"/>
          </w:tcPr>
          <w:p>
            <w:pPr>
              <w:jc w:val="right"/>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PrEx>
        <w:trPr>
          <w:cantSplit/>
        </w:trPr>
        <w:tc>
          <w:tcPr>
            <w:tcW w:w="1072" w:type="dxa"/>
            <w:vMerge w:val="continue"/>
            <w:vAlign w:val="center"/>
          </w:tcPr>
          <w:p>
            <w:pPr>
              <w:ind w:left="1440" w:hanging="1008"/>
              <w:jc w:val="center"/>
            </w:pPr>
          </w:p>
        </w:tc>
        <w:tc>
          <w:tcPr>
            <w:tcW w:w="8709" w:type="dxa"/>
          </w:tcPr>
          <w:p>
            <w:pPr>
              <w:jc w:val="center"/>
            </w:pPr>
          </w:p>
          <w:p>
            <w:pPr>
              <w:jc w:val="center"/>
            </w:pPr>
            <w:r>
              <w:t>ĐỒ ÁN TỐT NGHIỆP ĐẠI HỌC</w:t>
            </w:r>
          </w:p>
          <w:p>
            <w:pPr>
              <w:jc w:val="center"/>
            </w:pPr>
            <w:r>
              <w:t>NGÀNH CÔNG NGHỆ THÔNG TIN</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vAlign w:val="center"/>
          </w:tcPr>
          <w:p>
            <w:pPr>
              <w:ind w:left="1440" w:hanging="1008"/>
              <w:jc w:val="center"/>
              <w:rPr>
                <w:lang w:val="de-DE"/>
              </w:rPr>
            </w:pPr>
          </w:p>
        </w:tc>
        <w:tc>
          <w:tcPr>
            <w:tcW w:w="8709" w:type="dxa"/>
          </w:tcPr>
          <w:p/>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vAlign w:val="center"/>
          </w:tcPr>
          <w:p>
            <w:pPr>
              <w:ind w:left="1440" w:hanging="1008"/>
              <w:jc w:val="center"/>
              <w:rPr>
                <w:lang w:val="de-DE"/>
              </w:rPr>
            </w:pPr>
          </w:p>
        </w:tc>
        <w:tc>
          <w:tcPr>
            <w:tcW w:w="8709" w:type="dxa"/>
          </w:tcPr>
          <w:p>
            <w:pPr>
              <w:shd w:val="clear" w:color="auto" w:fill="FFFFFF"/>
              <w:jc w:val="center"/>
              <w:outlineLvl w:val="4"/>
              <w:rPr>
                <w:b/>
                <w:bCs/>
                <w:iCs/>
                <w:color w:val="000000"/>
              </w:rPr>
            </w:pPr>
            <w:r>
              <w:rPr>
                <w:b/>
                <w:bCs/>
                <w:iCs/>
                <w:color w:val="000000"/>
              </w:rPr>
              <w:t xml:space="preserve">Xây dựng Website bán </w:t>
            </w:r>
            <w:r>
              <w:rPr>
                <w:rFonts w:hint="default"/>
                <w:b/>
                <w:bCs/>
                <w:iCs/>
                <w:color w:val="000000"/>
                <w:lang w:val="en-US"/>
              </w:rPr>
              <w:t>quần áo</w:t>
            </w:r>
            <w:r>
              <w:rPr>
                <w:b/>
                <w:bCs/>
                <w:iCs/>
                <w:color w:val="000000"/>
              </w:rPr>
              <w:t xml:space="preserve"> dựa trên nền tảng </w:t>
            </w:r>
          </w:p>
          <w:p>
            <w:pPr>
              <w:shd w:val="clear" w:color="auto" w:fill="FFFFFF"/>
              <w:jc w:val="center"/>
              <w:outlineLvl w:val="4"/>
              <w:rPr>
                <w:b/>
                <w:bCs/>
                <w:i/>
                <w:color w:val="000000"/>
                <w:sz w:val="44"/>
                <w:szCs w:val="44"/>
              </w:rPr>
            </w:pPr>
            <w:r>
              <w:rPr>
                <w:rFonts w:hint="default"/>
                <w:b/>
                <w:bCs/>
                <w:iCs/>
                <w:color w:val="000000"/>
                <w:lang w:val="en-US"/>
              </w:rPr>
              <w:t xml:space="preserve">Angular, </w:t>
            </w:r>
            <w:r>
              <w:rPr>
                <w:b/>
                <w:bCs/>
                <w:iCs/>
                <w:color w:val="000000"/>
              </w:rPr>
              <w:t>Java</w:t>
            </w:r>
            <w:r>
              <w:rPr>
                <w:rFonts w:hint="default"/>
                <w:b/>
                <w:bCs/>
                <w:iCs/>
                <w:color w:val="000000"/>
                <w:lang w:val="en-US"/>
              </w:rPr>
              <w:t xml:space="preserve"> </w:t>
            </w:r>
            <w:r>
              <w:rPr>
                <w:b/>
                <w:bCs/>
                <w:iCs/>
                <w:color w:val="000000"/>
              </w:rPr>
              <w:t>và MySQL</w:t>
            </w:r>
          </w:p>
          <w:p>
            <w:pPr>
              <w:shd w:val="clear" w:color="auto" w:fill="FFFFFF"/>
              <w:jc w:val="center"/>
              <w:outlineLvl w:val="4"/>
              <w:rPr>
                <w:b/>
                <w:bCs/>
                <w:i/>
                <w:color w:val="000000"/>
                <w:sz w:val="44"/>
                <w:szCs w:val="44"/>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vAlign w:val="center"/>
          </w:tcPr>
          <w:p>
            <w:pPr>
              <w:ind w:left="1440" w:hanging="1008"/>
              <w:jc w:val="center"/>
              <w:rPr>
                <w:b/>
                <w:lang w:val="de-DE"/>
              </w:rPr>
            </w:pPr>
          </w:p>
        </w:tc>
        <w:tc>
          <w:tcPr>
            <w:tcW w:w="8709" w:type="dxa"/>
          </w:tcPr>
          <w:p>
            <w:pPr>
              <w:jc w:val="center"/>
              <w:rPr>
                <w:b/>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vAlign w:val="center"/>
          </w:tcPr>
          <w:p>
            <w:pPr>
              <w:ind w:left="1440" w:hanging="1008"/>
              <w:jc w:val="center"/>
              <w:rPr>
                <w:lang w:val="de-DE"/>
              </w:rPr>
            </w:pPr>
          </w:p>
        </w:tc>
        <w:tc>
          <w:tcPr>
            <w:tcW w:w="8709" w:type="dxa"/>
            <w:tcBorders>
              <w:bottom w:val="nil"/>
            </w:tcBorders>
          </w:tcPr>
          <w:p>
            <w:pPr>
              <w:jc w:val="center"/>
              <w:rPr>
                <w:lang w:val="de-DE"/>
              </w:rPr>
            </w:pPr>
          </w:p>
          <w:p>
            <w:pPr>
              <w:rPr>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vAlign w:val="center"/>
          </w:tcPr>
          <w:p>
            <w:pPr>
              <w:ind w:left="1440" w:hanging="1008"/>
              <w:jc w:val="center"/>
              <w:rPr>
                <w:lang w:val="de-DE"/>
              </w:rPr>
            </w:pPr>
          </w:p>
        </w:tc>
        <w:tc>
          <w:tcPr>
            <w:tcW w:w="8709" w:type="dxa"/>
            <w:tcBorders>
              <w:top w:val="nil"/>
              <w:bottom w:val="nil"/>
              <w:right w:val="single" w:color="auto" w:sz="4" w:space="0"/>
            </w:tcBorders>
          </w:tcPr>
          <w:p>
            <w:pPr>
              <w:ind w:left="2335"/>
              <w:rPr>
                <w:b/>
                <w:lang w:val="de-DE"/>
              </w:rPr>
            </w:pPr>
            <w:r>
              <w:rPr>
                <w:b/>
                <w:lang w:val="de-DE"/>
              </w:rPr>
              <w:t xml:space="preserve">CBHD: </w:t>
            </w:r>
            <w:r>
              <w:rPr>
                <w:b/>
                <w:color w:val="000000"/>
              </w:rPr>
              <w:t>Ts. Đặng Trọng Hợp</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507" w:hRule="exact"/>
        </w:trPr>
        <w:tc>
          <w:tcPr>
            <w:tcW w:w="1072" w:type="dxa"/>
            <w:vMerge w:val="restart"/>
            <w:tcBorders>
              <w:right w:val="single" w:color="auto" w:sz="4" w:space="0"/>
            </w:tcBorders>
            <w:textDirection w:val="tbRl"/>
            <w:vAlign w:val="center"/>
          </w:tcPr>
          <w:p>
            <w:pPr>
              <w:spacing w:line="240" w:lineRule="auto"/>
              <w:ind w:left="1440" w:right="113" w:hanging="895"/>
              <w:jc w:val="center"/>
            </w:pPr>
            <w:r>
              <w:t>CÔNG NGHỆ THÔNG TIN</w:t>
            </w:r>
          </w:p>
        </w:tc>
        <w:tc>
          <w:tcPr>
            <w:tcW w:w="8709" w:type="dxa"/>
            <w:tcBorders>
              <w:top w:val="nil"/>
              <w:left w:val="single" w:color="auto" w:sz="4" w:space="0"/>
              <w:bottom w:val="nil"/>
              <w:right w:val="single" w:color="auto" w:sz="4" w:space="0"/>
            </w:tcBorders>
          </w:tcPr>
          <w:p>
            <w:pPr>
              <w:ind w:left="2335"/>
              <w:rPr>
                <w:rFonts w:hint="default"/>
                <w:lang w:val="en-US"/>
              </w:rPr>
            </w:pPr>
            <w:r>
              <w:rPr>
                <w:b/>
                <w:lang w:val="de-DE"/>
              </w:rPr>
              <w:t xml:space="preserve">Sinh viên: </w:t>
            </w:r>
            <w:r>
              <w:rPr>
                <w:b/>
                <w:lang w:val="en-US"/>
              </w:rPr>
              <w:t>Đặ</w:t>
            </w:r>
            <w:r>
              <w:rPr>
                <w:rFonts w:hint="default"/>
                <w:b/>
                <w:lang w:val="en-US"/>
              </w:rPr>
              <w:t>ng Thanh Hải</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tcBorders>
              <w:right w:val="single" w:color="auto" w:sz="4" w:space="0"/>
            </w:tcBorders>
          </w:tcPr>
          <w:p>
            <w:pPr>
              <w:jc w:val="center"/>
            </w:pPr>
          </w:p>
        </w:tc>
        <w:tc>
          <w:tcPr>
            <w:tcW w:w="8709" w:type="dxa"/>
            <w:tcBorders>
              <w:top w:val="nil"/>
              <w:left w:val="single" w:color="auto" w:sz="4" w:space="0"/>
              <w:bottom w:val="nil"/>
              <w:right w:val="single" w:color="auto" w:sz="4" w:space="0"/>
            </w:tcBorders>
          </w:tcPr>
          <w:p>
            <w:pPr>
              <w:ind w:left="2335"/>
              <w:rPr>
                <w:rFonts w:hint="default"/>
                <w:b/>
                <w:lang w:val="en-US"/>
              </w:rPr>
            </w:pPr>
            <w:r>
              <w:rPr>
                <w:b/>
              </w:rPr>
              <w:t>Mã số sinh viên: 20</w:t>
            </w:r>
            <w:r>
              <w:rPr>
                <w:rFonts w:hint="default"/>
                <w:b/>
                <w:lang w:val="en-US"/>
              </w:rPr>
              <w:t>20600452</w:t>
            </w:r>
          </w:p>
          <w:p>
            <w:pPr>
              <w:ind w:left="2335"/>
              <w:rPr>
                <w:b/>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tcBorders>
              <w:right w:val="single" w:color="auto" w:sz="4" w:space="0"/>
            </w:tcBorders>
          </w:tcPr>
          <w:p>
            <w:pPr>
              <w:jc w:val="center"/>
            </w:pPr>
          </w:p>
        </w:tc>
        <w:tc>
          <w:tcPr>
            <w:tcW w:w="8709" w:type="dxa"/>
            <w:tcBorders>
              <w:top w:val="nil"/>
              <w:left w:val="single" w:color="auto" w:sz="4" w:space="0"/>
              <w:bottom w:val="nil"/>
              <w:right w:val="single" w:color="auto" w:sz="4" w:space="0"/>
            </w:tcBorders>
          </w:tcPr>
          <w:p>
            <w:pPr>
              <w:jc w:val="center"/>
              <w:rPr>
                <w:b/>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tcBorders>
              <w:right w:val="single" w:color="auto" w:sz="4" w:space="0"/>
            </w:tcBorders>
          </w:tcPr>
          <w:p>
            <w:pPr>
              <w:jc w:val="center"/>
              <w:rPr>
                <w:lang w:val="de-DE"/>
              </w:rPr>
            </w:pPr>
          </w:p>
        </w:tc>
        <w:tc>
          <w:tcPr>
            <w:tcW w:w="8709" w:type="dxa"/>
            <w:tcBorders>
              <w:top w:val="nil"/>
              <w:left w:val="single" w:color="auto" w:sz="4" w:space="0"/>
            </w:tcBorders>
          </w:tcPr>
          <w:p>
            <w:pPr>
              <w:jc w:val="center"/>
              <w:rPr>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PrEx>
        <w:trPr>
          <w:cantSplit/>
        </w:trPr>
        <w:tc>
          <w:tcPr>
            <w:tcW w:w="1072" w:type="dxa"/>
            <w:vMerge w:val="continue"/>
            <w:tcBorders>
              <w:right w:val="single" w:color="auto" w:sz="4" w:space="0"/>
            </w:tcBorders>
          </w:tcPr>
          <w:p>
            <w:pPr>
              <w:jc w:val="center"/>
              <w:rPr>
                <w:b/>
                <w:lang w:val="de-DE"/>
              </w:rPr>
            </w:pPr>
          </w:p>
        </w:tc>
        <w:tc>
          <w:tcPr>
            <w:tcW w:w="8709" w:type="dxa"/>
            <w:tcBorders>
              <w:left w:val="single" w:color="auto" w:sz="4" w:space="0"/>
            </w:tcBorders>
          </w:tcPr>
          <w:p>
            <w:pPr>
              <w:rPr>
                <w:b/>
                <w:lang w:val="de-DE"/>
              </w:rPr>
            </w:pPr>
          </w:p>
          <w:p>
            <w:pPr>
              <w:rPr>
                <w:b/>
                <w:lang w:val="de-DE"/>
              </w:rPr>
            </w:pP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Pr>
        <w:tc>
          <w:tcPr>
            <w:tcW w:w="1072" w:type="dxa"/>
            <w:vMerge w:val="continue"/>
            <w:tcBorders>
              <w:right w:val="single" w:color="auto" w:sz="4" w:space="0"/>
            </w:tcBorders>
          </w:tcPr>
          <w:p>
            <w:pPr>
              <w:jc w:val="center"/>
              <w:rPr>
                <w:lang w:val="de-DE"/>
              </w:rPr>
            </w:pPr>
          </w:p>
        </w:tc>
        <w:tc>
          <w:tcPr>
            <w:tcW w:w="8709" w:type="dxa"/>
            <w:tcBorders>
              <w:left w:val="single" w:color="auto" w:sz="4" w:space="0"/>
            </w:tcBorders>
          </w:tcPr>
          <w:p/>
          <w:p/>
          <w:p>
            <w:pPr>
              <w:jc w:val="center"/>
              <w:rPr>
                <w:rFonts w:hint="default"/>
                <w:lang w:val="en-US"/>
              </w:rPr>
            </w:pPr>
            <w:r>
              <w:t>Hà Nội – Năm 202</w:t>
            </w:r>
            <w:r>
              <w:rPr>
                <w:rFonts w:hint="default"/>
                <w:lang w:val="en-US"/>
              </w:rPr>
              <w:t>4</w:t>
            </w:r>
          </w:p>
        </w:tc>
      </w:tr>
      <w:tr>
        <w:tblPrEx>
          <w:tblBorders>
            <w:top w:val="single" w:color="auto" w:sz="4" w:space="0"/>
            <w:left w:val="single" w:color="auto" w:sz="4" w:space="0"/>
            <w:bottom w:val="single" w:color="auto" w:sz="4" w:space="0"/>
            <w:right w:val="single" w:color="auto" w:sz="4" w:space="0"/>
            <w:insideH w:val="none" w:color="auto" w:sz="0" w:space="0"/>
            <w:insideV w:val="single" w:color="auto" w:sz="4" w:space="0"/>
          </w:tblBorders>
          <w:tblCellMar>
            <w:top w:w="0" w:type="dxa"/>
            <w:left w:w="108" w:type="dxa"/>
            <w:bottom w:w="0" w:type="dxa"/>
            <w:right w:w="108" w:type="dxa"/>
          </w:tblCellMar>
        </w:tblPrEx>
        <w:trPr>
          <w:cantSplit/>
          <w:trHeight w:val="66" w:hRule="atLeast"/>
        </w:trPr>
        <w:tc>
          <w:tcPr>
            <w:tcW w:w="1072" w:type="dxa"/>
            <w:vMerge w:val="continue"/>
            <w:tcBorders>
              <w:right w:val="single" w:color="auto" w:sz="4" w:space="0"/>
            </w:tcBorders>
          </w:tcPr>
          <w:p>
            <w:pPr>
              <w:jc w:val="center"/>
            </w:pPr>
          </w:p>
        </w:tc>
        <w:tc>
          <w:tcPr>
            <w:tcW w:w="8709" w:type="dxa"/>
            <w:tcBorders>
              <w:left w:val="single" w:color="auto" w:sz="4" w:space="0"/>
            </w:tcBorders>
          </w:tcPr>
          <w:p/>
        </w:tc>
      </w:tr>
    </w:tbl>
    <w:p>
      <w:pPr>
        <w:sectPr>
          <w:headerReference r:id="rId6" w:type="first"/>
          <w:headerReference r:id="rId5" w:type="default"/>
          <w:pgSz w:w="11906" w:h="16838"/>
          <w:pgMar w:top="1418" w:right="1134" w:bottom="1134" w:left="1985" w:header="720" w:footer="720" w:gutter="0"/>
          <w:cols w:space="720" w:num="1"/>
          <w:titlePg/>
          <w:docGrid w:linePitch="381" w:charSpace="0"/>
        </w:sectPr>
      </w:pPr>
    </w:p>
    <w:p>
      <w:pPr>
        <w:spacing w:after="120" w:line="360" w:lineRule="auto"/>
        <w:jc w:val="center"/>
        <w:rPr>
          <w:b/>
        </w:rPr>
      </w:pPr>
      <w:r>
        <w:rPr>
          <w:b/>
        </w:rPr>
        <w:t>MỤC LỤC</w:t>
      </w:r>
    </w:p>
    <w:p>
      <w:pPr>
        <w:pStyle w:val="142"/>
        <w:tabs>
          <w:tab w:val="right" w:leader="dot" w:pos="8777"/>
        </w:tabs>
        <w:rPr>
          <w:rFonts w:asciiTheme="minorHAnsi" w:hAnsiTheme="minorHAnsi" w:eastAsiaTheme="minorEastAsia" w:cstheme="minorBidi"/>
          <w:sz w:val="22"/>
          <w:szCs w:val="22"/>
        </w:rPr>
      </w:pPr>
      <w:r>
        <w:rPr>
          <w:b/>
        </w:rPr>
        <w:fldChar w:fldCharType="begin"/>
      </w:r>
      <w:r>
        <w:rPr>
          <w:b/>
        </w:rPr>
        <w:instrText xml:space="preserve"> TOC \o "1-2" \h \z \u </w:instrText>
      </w:r>
      <w:r>
        <w:rPr>
          <w:b/>
        </w:rPr>
        <w:fldChar w:fldCharType="separate"/>
      </w:r>
      <w:r>
        <w:fldChar w:fldCharType="begin"/>
      </w:r>
      <w:r>
        <w:instrText xml:space="preserve"> HYPERLINK \l "_Toc134073946" </w:instrText>
      </w:r>
      <w:r>
        <w:fldChar w:fldCharType="separate"/>
      </w:r>
      <w:r>
        <w:rPr>
          <w:rStyle w:val="51"/>
        </w:rPr>
        <w:t>LỜI NÓI ĐẦU</w:t>
      </w:r>
      <w:r>
        <w:tab/>
      </w:r>
      <w:r>
        <w:fldChar w:fldCharType="begin"/>
      </w:r>
      <w:r>
        <w:instrText xml:space="preserve"> PAGEREF _Toc134073946 \h </w:instrText>
      </w:r>
      <w:r>
        <w:fldChar w:fldCharType="separate"/>
      </w:r>
      <w:r>
        <w:t>ii</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"_Toc134073947" </w:instrText>
      </w:r>
      <w:r>
        <w:fldChar w:fldCharType="separate"/>
      </w:r>
      <w:r>
        <w:rPr>
          <w:rStyle w:val="51"/>
        </w:rPr>
        <w:t>DANH MỤC CÁC CHỮ VIẾT TẮT</w:t>
      </w:r>
      <w:r>
        <w:tab/>
      </w:r>
      <w:r>
        <w:fldChar w:fldCharType="begin"/>
      </w:r>
      <w:r>
        <w:instrText xml:space="preserve"> PAGEREF _Toc134073947 \h </w:instrText>
      </w:r>
      <w:r>
        <w:fldChar w:fldCharType="separate"/>
      </w:r>
      <w:r>
        <w:t>iii</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"_Toc134073948" </w:instrText>
      </w:r>
      <w:r>
        <w:fldChar w:fldCharType="separate"/>
      </w:r>
      <w:r>
        <w:rPr>
          <w:rStyle w:val="51"/>
        </w:rPr>
        <w:t>DANH MỤC BẢNG BIỂU</w:t>
      </w:r>
      <w:r>
        <w:tab/>
      </w:r>
      <w:r>
        <w:fldChar w:fldCharType="begin"/>
      </w:r>
      <w:r>
        <w:instrText xml:space="preserve"> PAGEREF _Toc134073948 \h </w:instrText>
      </w:r>
      <w:r>
        <w:fldChar w:fldCharType="separate"/>
      </w:r>
      <w:r>
        <w:t>iv</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"_Toc134073949" </w:instrText>
      </w:r>
      <w:r>
        <w:fldChar w:fldCharType="separate"/>
      </w:r>
      <w:r>
        <w:rPr>
          <w:rStyle w:val="51"/>
        </w:rPr>
        <w:t>DANH MỤC HÌNH ẢNH</w:t>
      </w:r>
      <w:r>
        <w:tab/>
      </w:r>
      <w:r>
        <w:fldChar w:fldCharType="begin"/>
      </w:r>
      <w:r>
        <w:instrText xml:space="preserve"> PAGEREF _Toc134073949 \h </w:instrText>
      </w:r>
      <w:r>
        <w:fldChar w:fldCharType="separate"/>
      </w:r>
      <w:r>
        <w:t>v</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"_Toc134073950" </w:instrText>
      </w:r>
      <w:r>
        <w:fldChar w:fldCharType="separate"/>
      </w:r>
      <w:r>
        <w:rPr>
          <w:rStyle w:val="51"/>
        </w:rPr>
        <w:t>CHƯƠNG 1. TỔNG QUAN VỀ ĐỀ TÀI</w:t>
      </w:r>
      <w:r>
        <w:tab/>
      </w:r>
      <w:r>
        <w:fldChar w:fldCharType="begin"/>
      </w:r>
      <w:r>
        <w:instrText xml:space="preserve"> PAGEREF _Toc134073950 \h </w:instrText>
      </w:r>
      <w:r>
        <w:fldChar w:fldCharType="separate"/>
      </w:r>
      <w:r>
        <w:t>1</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"_Toc134073951" </w:instrText>
      </w:r>
      <w:r>
        <w:fldChar w:fldCharType="separate"/>
      </w:r>
      <w:r>
        <w:rPr>
          <w:rStyle w:val="51"/>
        </w:rPr>
        <w:t>1.1. Tên đề tài</w:t>
      </w:r>
      <w:r>
        <w:tab/>
      </w:r>
      <w:r>
        <w:fldChar w:fldCharType="begin"/>
      </w:r>
      <w:r>
        <w:instrText xml:space="preserve"> PAGEREF _Toc134073951 \h </w:instrText>
      </w:r>
      <w:r>
        <w:fldChar w:fldCharType="separate"/>
      </w:r>
      <w:r>
        <w:t>1</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"_Toc134073952" </w:instrText>
      </w:r>
      <w:r>
        <w:fldChar w:fldCharType="separate"/>
      </w:r>
      <w:r>
        <w:rPr>
          <w:rStyle w:val="51"/>
        </w:rPr>
        <w:t>1.2. Lý do chọn đề tài</w:t>
      </w:r>
      <w:r>
        <w:tab/>
      </w:r>
      <w:r>
        <w:fldChar w:fldCharType="begin"/>
      </w:r>
      <w:r>
        <w:instrText xml:space="preserve"> PAGEREF _Toc134073952 \h </w:instrText>
      </w:r>
      <w:r>
        <w:fldChar w:fldCharType="separate"/>
      </w:r>
      <w:r>
        <w:t>1</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"_Toc134073953" </w:instrText>
      </w:r>
      <w:r>
        <w:fldChar w:fldCharType="separate"/>
      </w:r>
      <w:r>
        <w:rPr>
          <w:rStyle w:val="51"/>
        </w:rPr>
        <w:t>1.3. Mục tiêu của đề tài</w:t>
      </w:r>
      <w:r>
        <w:tab/>
      </w:r>
      <w:r>
        <w:fldChar w:fldCharType="begin"/>
      </w:r>
      <w:r>
        <w:instrText xml:space="preserve"> PAGEREF _Toc134073953 \h </w:instrText>
      </w:r>
      <w:r>
        <w:fldChar w:fldCharType="separate"/>
      </w:r>
      <w:r>
        <w:t>2</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"_Toc134073954" </w:instrText>
      </w:r>
      <w:r>
        <w:fldChar w:fldCharType="separate"/>
      </w:r>
      <w:r>
        <w:rPr>
          <w:rStyle w:val="51"/>
        </w:rPr>
        <w:t>1.4. Đối tượng và phạm vi</w:t>
      </w:r>
      <w:r>
        <w:tab/>
      </w:r>
      <w:r>
        <w:fldChar w:fldCharType="begin"/>
      </w:r>
      <w:r>
        <w:instrText xml:space="preserve"> PAGEREF _Toc134073954 \h </w:instrText>
      </w:r>
      <w:r>
        <w:fldChar w:fldCharType="separate"/>
      </w:r>
      <w:r>
        <w:t>2</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"_Toc134073955" </w:instrText>
      </w:r>
      <w:r>
        <w:fldChar w:fldCharType="separate"/>
      </w:r>
      <w:r>
        <w:rPr>
          <w:rStyle w:val="51"/>
        </w:rPr>
        <w:t>1.5. Kết quả dự kiến đạt được</w:t>
      </w:r>
      <w:r>
        <w:tab/>
      </w:r>
      <w:r>
        <w:fldChar w:fldCharType="begin"/>
      </w:r>
      <w:r>
        <w:instrText xml:space="preserve"> PAGEREF _Toc134073955 \h </w:instrText>
      </w:r>
      <w:r>
        <w:fldChar w:fldCharType="separate"/>
      </w:r>
      <w:r>
        <w:t>2</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"_Toc134073956" </w:instrText>
      </w:r>
      <w:r>
        <w:fldChar w:fldCharType="separate"/>
      </w:r>
      <w:r>
        <w:rPr>
          <w:rStyle w:val="51"/>
        </w:rPr>
        <w:t>CHƯƠNG 2. CƠ SỞ LÝ THUYẾT VÀ CÔNG CỤ SỬ DỤNG</w:t>
      </w:r>
      <w:r>
        <w:tab/>
      </w:r>
      <w:r>
        <w:fldChar w:fldCharType="begin"/>
      </w:r>
      <w:r>
        <w:instrText xml:space="preserve"> PAGEREF _Toc134073956 \h </w:instrText>
      </w:r>
      <w:r>
        <w:fldChar w:fldCharType="separate"/>
      </w:r>
      <w:r>
        <w:t>4</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"_Toc134073957" </w:instrText>
      </w:r>
      <w:r>
        <w:fldChar w:fldCharType="separate"/>
      </w:r>
      <w:r>
        <w:rPr>
          <w:rStyle w:val="51"/>
        </w:rPr>
        <w:t>2.1. Cơ sở lý thuyết</w:t>
      </w:r>
      <w:r>
        <w:tab/>
      </w:r>
      <w:r>
        <w:fldChar w:fldCharType="begin"/>
      </w:r>
      <w:r>
        <w:instrText xml:space="preserve"> PAGEREF _Toc134073957 \h </w:instrText>
      </w:r>
      <w:r>
        <w:fldChar w:fldCharType="separate"/>
      </w:r>
      <w:r>
        <w:t>4</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"_Toc134073958" </w:instrText>
      </w:r>
      <w:r>
        <w:fldChar w:fldCharType="separate"/>
      </w:r>
      <w:r>
        <w:rPr>
          <w:rStyle w:val="51"/>
        </w:rPr>
        <w:t>2.2. Công cụ sử dụng</w:t>
      </w:r>
      <w:r>
        <w:tab/>
      </w:r>
      <w:r>
        <w:fldChar w:fldCharType="begin"/>
      </w:r>
      <w:r>
        <w:instrText xml:space="preserve"> PAGEREF _Toc134073958 \h </w:instrText>
      </w:r>
      <w:r>
        <w:fldChar w:fldCharType="separate"/>
      </w:r>
      <w:r>
        <w:t>19</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"_Toc134073959" </w:instrText>
      </w:r>
      <w:r>
        <w:fldChar w:fldCharType="separate"/>
      </w:r>
      <w:r>
        <w:rPr>
          <w:rStyle w:val="51"/>
        </w:rPr>
        <w:t>CHƯƠNG 3. PHÂN TÍCH THIẾT KẾ HỆ THỐNG</w:t>
      </w:r>
      <w:r>
        <w:tab/>
      </w:r>
      <w:r>
        <w:fldChar w:fldCharType="begin"/>
      </w:r>
      <w:r>
        <w:instrText xml:space="preserve"> PAGEREF _Toc134073959 \h </w:instrText>
      </w:r>
      <w:r>
        <w:fldChar w:fldCharType="separate"/>
      </w:r>
      <w:r>
        <w:t>20</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"_Toc134073960" </w:instrText>
      </w:r>
      <w:r>
        <w:fldChar w:fldCharType="separate"/>
      </w:r>
      <w:r>
        <w:rPr>
          <w:rStyle w:val="51"/>
        </w:rPr>
        <w:t>3.1. Phân tích hệ thống</w:t>
      </w:r>
      <w:r>
        <w:tab/>
      </w:r>
      <w:r>
        <w:fldChar w:fldCharType="begin"/>
      </w:r>
      <w:r>
        <w:instrText xml:space="preserve"> PAGEREF _Toc134073960 \h </w:instrText>
      </w:r>
      <w:r>
        <w:fldChar w:fldCharType="separate"/>
      </w:r>
      <w:r>
        <w:t>20</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"_Toc134073961" </w:instrText>
      </w:r>
      <w:r>
        <w:fldChar w:fldCharType="separate"/>
      </w:r>
      <w:r>
        <w:rPr>
          <w:rStyle w:val="51"/>
        </w:rPr>
        <w:t>3.2. Biểu đồ use case</w:t>
      </w:r>
      <w:r>
        <w:tab/>
      </w:r>
      <w:r>
        <w:fldChar w:fldCharType="begin"/>
      </w:r>
      <w:r>
        <w:instrText xml:space="preserve"> PAGEREF _Toc134073961 \h </w:instrText>
      </w:r>
      <w:r>
        <w:fldChar w:fldCharType="separate"/>
      </w:r>
      <w:r>
        <w:t>23</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"_Toc134073962" </w:instrText>
      </w:r>
      <w:r>
        <w:fldChar w:fldCharType="separate"/>
      </w:r>
      <w:r>
        <w:rPr>
          <w:rStyle w:val="51"/>
        </w:rPr>
        <w:t>3.3. Mô hình thực thể liên kết</w:t>
      </w:r>
      <w:r>
        <w:tab/>
      </w:r>
      <w:r>
        <w:fldChar w:fldCharType="begin"/>
      </w:r>
      <w:r>
        <w:instrText xml:space="preserve"> PAGEREF _Toc134073962 \h </w:instrText>
      </w:r>
      <w:r>
        <w:fldChar w:fldCharType="separate"/>
      </w:r>
      <w:r>
        <w:t>29</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"_Toc134073963" </w:instrText>
      </w:r>
      <w:r>
        <w:fldChar w:fldCharType="separate"/>
      </w:r>
      <w:r>
        <w:rPr>
          <w:rStyle w:val="51"/>
        </w:rPr>
        <w:t>3.4. Đặc tả use case</w:t>
      </w:r>
      <w:r>
        <w:tab/>
      </w:r>
      <w:r>
        <w:fldChar w:fldCharType="begin"/>
      </w:r>
      <w:r>
        <w:instrText xml:space="preserve"> PAGEREF _Toc134073963 \h </w:instrText>
      </w:r>
      <w:r>
        <w:fldChar w:fldCharType="separate"/>
      </w:r>
      <w:r>
        <w:t>30</w:t>
      </w:r>
      <w:r>
        <w:fldChar w:fldCharType="end"/>
      </w:r>
      <w:r>
        <w:fldChar w:fldCharType="end"/>
      </w:r>
    </w:p>
    <w:p>
      <w:pPr>
        <w:pStyle w:val="143"/>
        <w:tabs>
          <w:tab w:val="right" w:leader="dot" w:pos="8777"/>
        </w:tabs>
        <w:rPr>
          <w:rFonts w:asciiTheme="minorHAnsi" w:hAnsiTheme="minorHAnsi" w:eastAsiaTheme="minorEastAsia" w:cstheme="minorBidi"/>
          <w:sz w:val="22"/>
          <w:szCs w:val="22"/>
        </w:rPr>
      </w:pPr>
      <w:r>
        <w:fldChar w:fldCharType="begin"/>
      </w:r>
      <w:r>
        <w:instrText xml:space="preserve"> HYPERLINK \l "_Toc134073964" </w:instrText>
      </w:r>
      <w:r>
        <w:fldChar w:fldCharType="separate"/>
      </w:r>
      <w:r>
        <w:rPr>
          <w:rStyle w:val="51"/>
        </w:rPr>
        <w:t>3.5. Thiết kế hệ thống</w:t>
      </w:r>
      <w:r>
        <w:tab/>
      </w:r>
      <w:r>
        <w:fldChar w:fldCharType="begin"/>
      </w:r>
      <w:r>
        <w:instrText xml:space="preserve"> PAGEREF _Toc134073964 \h </w:instrText>
      </w:r>
      <w:r>
        <w:fldChar w:fldCharType="separate"/>
      </w:r>
      <w:r>
        <w:t>83</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"_Toc134073965" </w:instrText>
      </w:r>
      <w:r>
        <w:fldChar w:fldCharType="separate"/>
      </w:r>
      <w:r>
        <w:rPr>
          <w:rStyle w:val="51"/>
        </w:rPr>
        <w:t>KẾT LUẬN</w:t>
      </w:r>
      <w:r>
        <w:tab/>
      </w:r>
      <w:r>
        <w:fldChar w:fldCharType="begin"/>
      </w:r>
      <w:r>
        <w:instrText xml:space="preserve"> PAGEREF _Toc134073965 \h </w:instrText>
      </w:r>
      <w:r>
        <w:fldChar w:fldCharType="separate"/>
      </w:r>
      <w:r>
        <w:t>102</w:t>
      </w:r>
      <w:r>
        <w:fldChar w:fldCharType="end"/>
      </w:r>
      <w:r>
        <w:fldChar w:fldCharType="end"/>
      </w:r>
    </w:p>
    <w:p>
      <w:pPr>
        <w:pStyle w:val="142"/>
        <w:tabs>
          <w:tab w:val="right" w:leader="dot" w:pos="8777"/>
        </w:tabs>
        <w:rPr>
          <w:rFonts w:asciiTheme="minorHAnsi" w:hAnsiTheme="minorHAnsi" w:eastAsiaTheme="minorEastAsia" w:cstheme="minorBidi"/>
          <w:sz w:val="22"/>
          <w:szCs w:val="22"/>
        </w:rPr>
      </w:pPr>
      <w:r>
        <w:fldChar w:fldCharType="begin"/>
      </w:r>
      <w:r>
        <w:instrText xml:space="preserve"> HYPERLINK \l "_Toc134073966" </w:instrText>
      </w:r>
      <w:r>
        <w:fldChar w:fldCharType="separate"/>
      </w:r>
      <w:r>
        <w:rPr>
          <w:rStyle w:val="51"/>
        </w:rPr>
        <w:t>TÀI LIỆU THAM KHẢO</w:t>
      </w:r>
      <w:r>
        <w:tab/>
      </w:r>
      <w:r>
        <w:fldChar w:fldCharType="begin"/>
      </w:r>
      <w:r>
        <w:instrText xml:space="preserve"> PAGEREF _Toc134073966 \h </w:instrText>
      </w:r>
      <w:r>
        <w:fldChar w:fldCharType="separate"/>
      </w:r>
      <w:r>
        <w:t>104</w:t>
      </w:r>
      <w:r>
        <w:fldChar w:fldCharType="end"/>
      </w:r>
      <w:r>
        <w:fldChar w:fldCharType="end"/>
      </w:r>
    </w:p>
    <w:p>
      <w:pPr>
        <w:spacing w:after="120" w:line="360" w:lineRule="auto"/>
        <w:rPr>
          <w:b/>
        </w:rPr>
      </w:pPr>
      <w:r>
        <w:rPr>
          <w:b/>
        </w:rPr>
        <w:fldChar w:fldCharType="end"/>
      </w:r>
    </w:p>
    <w:p>
      <w:pPr>
        <w:spacing w:after="120" w:line="360" w:lineRule="auto"/>
      </w:pPr>
      <w:r>
        <w:br w:type="page"/>
      </w:r>
    </w:p>
    <w:p>
      <w:pPr>
        <w:pStyle w:val="2"/>
        <w:numPr>
          <w:ilvl w:val="0"/>
          <w:numId w:val="0"/>
        </w:numPr>
        <w:tabs>
          <w:tab w:val="left" w:pos="0"/>
          <w:tab w:val="clear" w:pos="425"/>
          <w:tab w:val="clear" w:pos="567"/>
        </w:tabs>
        <w:spacing w:after="120" w:line="360" w:lineRule="auto"/>
        <w:ind w:left="720"/>
      </w:pPr>
      <w:bookmarkStart w:id="0" w:name="_Toc134073946"/>
      <w:r>
        <w:t>LỜI NÓI ĐẦU</w:t>
      </w:r>
      <w:bookmarkEnd w:id="0"/>
    </w:p>
    <w:p>
      <w:pPr>
        <w:pStyle w:val="249"/>
        <w:rPr>
          <w:lang w:val="vi-VN"/>
        </w:rPr>
      </w:pPr>
      <w:r>
        <w:rPr>
          <w:lang w:val="vi-VN"/>
        </w:rPr>
        <w:t xml:space="preserve">Ngày nay, việc ứng dụng công nghệ thông tin vào quản lý kinh doanh đã phát triển mạnh ở các nước tiên tiến trên thế giới. </w:t>
      </w:r>
      <w:r>
        <w:t xml:space="preserve">Cùng với sự phát triển thì việc mua sắm online đã không còn là khái niệm xa lạ với mọi người. Không cần trực tiếp đến để mua hàng, đặt đồ dùng, chỉ cần sử dụng thiết bị thông minh là có thể làm được những điều này. Chính vì vậy việc áp dụng công nghệ thông tin vào kinh doanh đang là lối đi của rất nhiều cửa hàng hay doanh nghiệp. Đặc biệt là các gian hàng, cửa hàng sẽ rất cần kết hợp các yếu tố công nghệ để phát triển không ngừng. Đó sẽ là một cầu nối rất tốt để kết nối khách hàng với các sản phẩm </w:t>
      </w:r>
      <w:r>
        <w:rPr>
          <w:rFonts w:hint="default"/>
          <w:lang w:val="en-US"/>
        </w:rPr>
        <w:t>thời trang</w:t>
      </w:r>
      <w:r>
        <w:t>. Khách hàng có thể dễ dàng tìm hiểu về các thông tin</w:t>
      </w:r>
      <w:r>
        <w:rPr>
          <w:rFonts w:hint="default"/>
          <w:lang w:val="en-US"/>
        </w:rPr>
        <w:t xml:space="preserve"> về chất liệu,kiểu dáng của sản phẩm </w:t>
      </w:r>
      <w:r>
        <w:t xml:space="preserve">. </w:t>
      </w:r>
    </w:p>
    <w:p>
      <w:pPr>
        <w:pStyle w:val="249"/>
        <w:rPr>
          <w:lang w:val="vi-VN"/>
        </w:rPr>
      </w:pPr>
      <w:r>
        <w:rPr>
          <w:lang w:val="vi-VN"/>
        </w:rPr>
        <w:t xml:space="preserve">Sau khi tìm hiểu và dưới sự hướng dẫn của </w:t>
      </w:r>
      <w:r>
        <w:t>thầy Đặng Trọng Hợp</w:t>
      </w:r>
      <w:r>
        <w:rPr>
          <w:lang w:val="vi-VN"/>
        </w:rPr>
        <w:t xml:space="preserve">, em đã phân tích và thiết kế được </w:t>
      </w:r>
      <w:r>
        <w:rPr>
          <w:b/>
          <w:bCs/>
          <w:lang w:val="vi-VN"/>
        </w:rPr>
        <w:t xml:space="preserve">Website bán </w:t>
      </w:r>
      <w:r>
        <w:rPr>
          <w:rFonts w:hint="default"/>
          <w:b/>
          <w:bCs/>
          <w:lang w:val="en-US"/>
        </w:rPr>
        <w:t>quần áo</w:t>
      </w:r>
      <w:r>
        <w:rPr>
          <w:b/>
          <w:bCs/>
        </w:rPr>
        <w:t xml:space="preserve"> dựa trên nền tảng </w:t>
      </w:r>
      <w:r>
        <w:rPr>
          <w:rFonts w:hint="default"/>
          <w:b/>
          <w:bCs/>
          <w:lang w:val="en-US"/>
        </w:rPr>
        <w:t xml:space="preserve">Angular, </w:t>
      </w:r>
      <w:r>
        <w:rPr>
          <w:b/>
          <w:bCs/>
        </w:rPr>
        <w:t>Java và MySQL</w:t>
      </w:r>
      <w:r>
        <w:rPr>
          <w:lang w:val="vi-VN"/>
        </w:rPr>
        <w:t xml:space="preserve">. Để giúp khách hàng đặt mua được những </w:t>
      </w:r>
      <w:r>
        <w:rPr>
          <w:rFonts w:hint="default"/>
          <w:lang w:val="en-US"/>
        </w:rPr>
        <w:t xml:space="preserve">món đồ thời trang </w:t>
      </w:r>
      <w:r>
        <w:rPr>
          <w:lang w:val="vi-VN"/>
        </w:rPr>
        <w:t>theo ý thích của mình, trước hết cần có một hệ thống tốt, một website có các dữ liệu chính xác, các đánh giá tốt của người dùng. Đó cũng là lý do mà em chọn đề tài này.</w:t>
      </w:r>
    </w:p>
    <w:p>
      <w:pPr>
        <w:pStyle w:val="249"/>
        <w:rPr>
          <w:lang w:val="vi-VN"/>
        </w:rPr>
      </w:pPr>
      <w:r>
        <w:rPr>
          <w:lang w:val="vi-VN"/>
        </w:rPr>
        <w:t>Để hoàn thành được đồ án tốt nghiệp này, em xin được gửi lời cảm ơn chân thành đến</w:t>
      </w:r>
      <w:r>
        <w:t xml:space="preserve"> các thầy cô trong khoa Công nghệ thông tin</w:t>
      </w:r>
      <w:r>
        <w:rPr>
          <w:lang w:val="vi-VN"/>
        </w:rPr>
        <w:t xml:space="preserve"> Trường Đại học Công Nghiệp Hà Nội đã tận tình giảng dạy và trang bị kiến thức cho em trong suốt thời gian em học tập tại trường.</w:t>
      </w:r>
      <w:r>
        <w:t xml:space="preserve"> </w:t>
      </w:r>
      <w:r>
        <w:rPr>
          <w:rFonts w:hint="default"/>
          <w:lang w:val="en-US"/>
        </w:rPr>
        <w:t>Thầy</w:t>
      </w:r>
      <w:r>
        <w:rPr>
          <w:lang w:val="vi-VN"/>
        </w:rPr>
        <w:t xml:space="preserve"> giáo hướng dẫn đề tài – </w:t>
      </w:r>
      <w:r>
        <w:rPr>
          <w:b/>
          <w:bCs/>
        </w:rPr>
        <w:t>Tiến sĩ Đặng Trọng Hợp</w:t>
      </w:r>
      <w:r>
        <w:rPr>
          <w:lang w:val="vi-VN"/>
        </w:rPr>
        <w:t>, giảng viên Khoa Công nghệ Thông tin Trường Đại học Công Nghiệp Hà Nội – đã tận tụy hết lòng giúp đỡ, hướng dẫn, chỉ dẫn tận tình để giúp em hoàn thành được đồ án. Bạn bè đã góp ý và giúp đỡ, bên cạnh động viên và khích lệ tôi trong suốt thời gian tôi làm đồ án.</w:t>
      </w:r>
    </w:p>
    <w:p>
      <w:pPr>
        <w:spacing w:line="360" w:lineRule="auto"/>
        <w:jc w:val="right"/>
        <w:rPr>
          <w:rFonts w:hint="default"/>
          <w:b/>
          <w:i/>
          <w:lang w:val="en-US"/>
        </w:rPr>
      </w:pPr>
      <w:r>
        <w:rPr>
          <w:b/>
          <w:i/>
          <w:lang w:val="vi-VN"/>
        </w:rPr>
        <w:t xml:space="preserve">Hà Nội, Ngày </w:t>
      </w:r>
      <w:r>
        <w:rPr>
          <w:b/>
          <w:i/>
        </w:rPr>
        <w:t>…</w:t>
      </w:r>
      <w:r>
        <w:rPr>
          <w:b/>
          <w:i/>
          <w:lang w:val="vi-VN"/>
        </w:rPr>
        <w:t xml:space="preserve"> tháng </w:t>
      </w:r>
      <w:r>
        <w:rPr>
          <w:b/>
          <w:i/>
        </w:rPr>
        <w:t>…</w:t>
      </w:r>
      <w:r>
        <w:rPr>
          <w:b/>
          <w:i/>
          <w:lang w:val="vi-VN"/>
        </w:rPr>
        <w:t xml:space="preserve"> năm 202</w:t>
      </w:r>
      <w:r>
        <w:rPr>
          <w:rFonts w:hint="default"/>
          <w:b/>
          <w:i/>
          <w:lang w:val="en-US"/>
        </w:rPr>
        <w:t>4</w:t>
      </w:r>
    </w:p>
    <w:p>
      <w:pPr>
        <w:spacing w:after="120" w:line="360" w:lineRule="auto"/>
      </w:pPr>
      <w:r>
        <w:br w:type="page"/>
      </w:r>
    </w:p>
    <w:p>
      <w:pPr>
        <w:pStyle w:val="2"/>
        <w:numPr>
          <w:ilvl w:val="0"/>
          <w:numId w:val="0"/>
        </w:numPr>
        <w:tabs>
          <w:tab w:val="left" w:pos="0"/>
          <w:tab w:val="clear" w:pos="425"/>
          <w:tab w:val="clear" w:pos="567"/>
        </w:tabs>
        <w:spacing w:after="120" w:line="360" w:lineRule="auto"/>
        <w:ind w:left="720"/>
      </w:pPr>
      <w:bookmarkStart w:id="1" w:name="_Toc134073947"/>
      <w:r>
        <w:t>DANH MỤC CÁC CHỮ VIẾT TẮT</w:t>
      </w:r>
      <w:bookmarkEnd w:id="1"/>
    </w:p>
    <w:tbl>
      <w:tblPr>
        <w:tblStyle w:val="1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3"/>
        <w:gridCol w:w="5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center"/>
            </w:pPr>
            <w:r>
              <w:t>Từ viết tắt</w:t>
            </w:r>
          </w:p>
        </w:tc>
        <w:tc>
          <w:tcPr>
            <w:tcW w:w="3298" w:type="pct"/>
          </w:tcPr>
          <w:p>
            <w:pPr>
              <w:widowControl w:val="0"/>
              <w:spacing w:after="120" w:line="276" w:lineRule="auto"/>
              <w:jc w:val="center"/>
            </w:pPr>
            <w:r>
              <w:t>Giải thích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API</w:t>
            </w:r>
          </w:p>
        </w:tc>
        <w:tc>
          <w:tcPr>
            <w:tcW w:w="3298" w:type="pct"/>
          </w:tcPr>
          <w:p>
            <w:pPr>
              <w:widowControl w:val="0"/>
              <w:spacing w:after="120" w:line="276" w:lineRule="auto"/>
              <w:jc w:val="both"/>
            </w:pPr>
            <w: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OOP</w:t>
            </w:r>
          </w:p>
        </w:tc>
        <w:tc>
          <w:tcPr>
            <w:tcW w:w="3298" w:type="pct"/>
          </w:tcPr>
          <w:p>
            <w:pPr>
              <w:widowControl w:val="0"/>
              <w:spacing w:after="120" w:line="276" w:lineRule="auto"/>
              <w:jc w:val="both"/>
            </w:pPr>
            <w:r>
              <w:t>Object Oriented Programming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ANSI</w:t>
            </w:r>
          </w:p>
        </w:tc>
        <w:tc>
          <w:tcPr>
            <w:tcW w:w="3298" w:type="pct"/>
          </w:tcPr>
          <w:p>
            <w:pPr>
              <w:widowControl w:val="0"/>
              <w:spacing w:after="120" w:line="276" w:lineRule="auto"/>
              <w:jc w:val="both"/>
            </w:pPr>
            <w:r>
              <w:t>American National Standards Institute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POSIX</w:t>
            </w:r>
          </w:p>
        </w:tc>
        <w:tc>
          <w:tcPr>
            <w:tcW w:w="3298" w:type="pct"/>
          </w:tcPr>
          <w:p>
            <w:pPr>
              <w:widowControl w:val="0"/>
              <w:spacing w:after="120" w:line="276" w:lineRule="auto"/>
              <w:jc w:val="both"/>
            </w:pPr>
            <w:r>
              <w:t>Portable Operating System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HTML</w:t>
            </w:r>
          </w:p>
        </w:tc>
        <w:tc>
          <w:tcPr>
            <w:tcW w:w="3298" w:type="pct"/>
          </w:tcPr>
          <w:p>
            <w:pPr>
              <w:widowControl w:val="0"/>
              <w:spacing w:after="120" w:line="276" w:lineRule="auto"/>
              <w:jc w:val="both"/>
            </w:pPr>
            <w:r>
              <w:t>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CSS</w:t>
            </w:r>
          </w:p>
        </w:tc>
        <w:tc>
          <w:tcPr>
            <w:tcW w:w="3298" w:type="pct"/>
          </w:tcPr>
          <w:p>
            <w:pPr>
              <w:widowControl w:val="0"/>
              <w:spacing w:after="120" w:line="276" w:lineRule="auto"/>
              <w:jc w:val="both"/>
            </w:pPr>
            <w:r>
              <w:t>Cascading Style Sheets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JSF</w:t>
            </w:r>
          </w:p>
        </w:tc>
        <w:tc>
          <w:tcPr>
            <w:tcW w:w="3298" w:type="pct"/>
          </w:tcPr>
          <w:p>
            <w:pPr>
              <w:widowControl w:val="0"/>
              <w:spacing w:after="120" w:line="276" w:lineRule="auto"/>
              <w:jc w:val="both"/>
            </w:pPr>
            <w:r>
              <w:t>JavaServer Faces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IBM</w:t>
            </w:r>
          </w:p>
        </w:tc>
        <w:tc>
          <w:tcPr>
            <w:tcW w:w="3298" w:type="pct"/>
          </w:tcPr>
          <w:p>
            <w:pPr>
              <w:widowControl w:val="0"/>
              <w:spacing w:after="120" w:line="276" w:lineRule="auto"/>
              <w:jc w:val="both"/>
            </w:pPr>
            <w:r>
              <w:t>International Business Machines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AOP</w:t>
            </w:r>
          </w:p>
        </w:tc>
        <w:tc>
          <w:tcPr>
            <w:tcW w:w="3298" w:type="pct"/>
          </w:tcPr>
          <w:p>
            <w:pPr>
              <w:widowControl w:val="0"/>
              <w:spacing w:after="120" w:line="276" w:lineRule="auto"/>
              <w:jc w:val="both"/>
            </w:pPr>
            <w:r>
              <w:t>Aspect Oriented Programming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JDBC</w:t>
            </w:r>
          </w:p>
        </w:tc>
        <w:tc>
          <w:tcPr>
            <w:tcW w:w="3298" w:type="pct"/>
          </w:tcPr>
          <w:p>
            <w:pPr>
              <w:widowControl w:val="0"/>
              <w:spacing w:after="120" w:line="276" w:lineRule="auto"/>
              <w:jc w:val="both"/>
            </w:pPr>
            <w:r>
              <w:t>Java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POJO</w:t>
            </w:r>
          </w:p>
        </w:tc>
        <w:tc>
          <w:tcPr>
            <w:tcW w:w="3298" w:type="pct"/>
          </w:tcPr>
          <w:p>
            <w:pPr>
              <w:widowControl w:val="0"/>
              <w:spacing w:after="120" w:line="276" w:lineRule="auto"/>
              <w:jc w:val="both"/>
            </w:pPr>
            <w:r>
              <w:t>Plain Old Java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JMS</w:t>
            </w:r>
          </w:p>
        </w:tc>
        <w:tc>
          <w:tcPr>
            <w:tcW w:w="3298" w:type="pct"/>
          </w:tcPr>
          <w:p>
            <w:pPr>
              <w:widowControl w:val="0"/>
              <w:spacing w:after="120" w:line="276" w:lineRule="auto"/>
              <w:jc w:val="both"/>
            </w:pPr>
            <w:r>
              <w:t>Java Message 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JTA</w:t>
            </w:r>
          </w:p>
        </w:tc>
        <w:tc>
          <w:tcPr>
            <w:tcW w:w="3298" w:type="pct"/>
          </w:tcPr>
          <w:p>
            <w:pPr>
              <w:widowControl w:val="0"/>
              <w:spacing w:after="120" w:line="276" w:lineRule="auto"/>
              <w:jc w:val="both"/>
            </w:pPr>
            <w:r>
              <w:t>Java Transaction 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JMX</w:t>
            </w:r>
          </w:p>
        </w:tc>
        <w:tc>
          <w:tcPr>
            <w:tcW w:w="3298" w:type="pct"/>
          </w:tcPr>
          <w:p>
            <w:pPr>
              <w:widowControl w:val="0"/>
              <w:spacing w:after="120" w:line="276" w:lineRule="auto"/>
              <w:jc w:val="both"/>
            </w:pPr>
            <w:r>
              <w:t>Java Management Extensions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RMI</w:t>
            </w:r>
          </w:p>
        </w:tc>
        <w:tc>
          <w:tcPr>
            <w:tcW w:w="3298" w:type="pct"/>
          </w:tcPr>
          <w:p>
            <w:pPr>
              <w:widowControl w:val="0"/>
              <w:spacing w:after="120" w:line="276" w:lineRule="auto"/>
              <w:jc w:val="both"/>
            </w:pPr>
            <w:r>
              <w:t>Remote Method Invocation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MVC</w:t>
            </w:r>
          </w:p>
        </w:tc>
        <w:tc>
          <w:tcPr>
            <w:tcW w:w="3298" w:type="pct"/>
          </w:tcPr>
          <w:p>
            <w:pPr>
              <w:widowControl w:val="0"/>
              <w:spacing w:after="120" w:line="276" w:lineRule="auto"/>
              <w:jc w:val="both"/>
            </w:pPr>
            <w:r>
              <w:t>Model-View-Controller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UI</w:t>
            </w:r>
          </w:p>
        </w:tc>
        <w:tc>
          <w:tcPr>
            <w:tcW w:w="3298" w:type="pct"/>
          </w:tcPr>
          <w:p>
            <w:pPr>
              <w:widowControl w:val="0"/>
              <w:spacing w:after="120" w:line="276" w:lineRule="auto"/>
              <w:jc w:val="both"/>
            </w:pPr>
            <w:r>
              <w:t>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GUI</w:t>
            </w:r>
          </w:p>
        </w:tc>
        <w:tc>
          <w:tcPr>
            <w:tcW w:w="3298" w:type="pct"/>
          </w:tcPr>
          <w:p>
            <w:pPr>
              <w:widowControl w:val="0"/>
              <w:spacing w:after="120" w:line="276" w:lineRule="auto"/>
              <w:jc w:val="both"/>
            </w:pPr>
            <w:r>
              <w:t>Graphical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AMQP</w:t>
            </w:r>
          </w:p>
        </w:tc>
        <w:tc>
          <w:tcPr>
            <w:tcW w:w="3298" w:type="pct"/>
          </w:tcPr>
          <w:p>
            <w:pPr>
              <w:widowControl w:val="0"/>
              <w:spacing w:after="120" w:line="276" w:lineRule="auto"/>
              <w:jc w:val="both"/>
            </w:pPr>
            <w:r>
              <w:t>Advanced Message Queuing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pct"/>
          </w:tcPr>
          <w:p>
            <w:pPr>
              <w:widowControl w:val="0"/>
              <w:spacing w:after="120" w:line="276" w:lineRule="auto"/>
              <w:jc w:val="both"/>
            </w:pPr>
            <w:r>
              <w:t>XML</w:t>
            </w:r>
          </w:p>
        </w:tc>
        <w:tc>
          <w:tcPr>
            <w:tcW w:w="3298" w:type="pct"/>
          </w:tcPr>
          <w:p>
            <w:pPr>
              <w:widowControl w:val="0"/>
              <w:spacing w:after="120" w:line="276" w:lineRule="auto"/>
              <w:jc w:val="both"/>
            </w:pPr>
            <w:r>
              <w:t>Extensible Markup Language</w:t>
            </w:r>
          </w:p>
        </w:tc>
      </w:tr>
    </w:tbl>
    <w:p>
      <w:pPr>
        <w:spacing w:after="120" w:line="276" w:lineRule="auto"/>
      </w:pPr>
    </w:p>
    <w:p>
      <w:pPr>
        <w:spacing w:after="120" w:line="360" w:lineRule="auto"/>
      </w:pPr>
      <w:r>
        <w:br w:type="page"/>
      </w:r>
    </w:p>
    <w:p>
      <w:pPr>
        <w:pStyle w:val="2"/>
        <w:numPr>
          <w:ilvl w:val="0"/>
          <w:numId w:val="0"/>
        </w:numPr>
        <w:tabs>
          <w:tab w:val="left" w:pos="0"/>
          <w:tab w:val="clear" w:pos="425"/>
          <w:tab w:val="clear" w:pos="567"/>
        </w:tabs>
        <w:spacing w:after="120" w:line="360" w:lineRule="auto"/>
        <w:ind w:left="720"/>
      </w:pPr>
      <w:bookmarkStart w:id="2" w:name="_Toc134073948"/>
      <w:r>
        <w:t>DANH MỤC BẢNG BIỂU</w:t>
      </w:r>
      <w:bookmarkEnd w:id="2"/>
      <w:bookmarkStart w:id="306" w:name="_GoBack"/>
      <w:bookmarkEnd w:id="306"/>
    </w:p>
    <w:p>
      <w:pPr>
        <w:pStyle w:val="142"/>
        <w:tabs>
          <w:tab w:val="right" w:leader="dot" w:pos="8787"/>
        </w:tabs>
      </w:pPr>
      <w:r>
        <w:fldChar w:fldCharType="begin"/>
      </w:r>
      <w:r>
        <w:instrText xml:space="preserve">TOC \t "Caption,1" \h</w:instrText>
      </w:r>
      <w:r>
        <w:fldChar w:fldCharType="separate"/>
      </w:r>
      <w:r>
        <w:fldChar w:fldCharType="begin"/>
      </w:r>
      <w:r>
        <w:instrText xml:space="preserve"> HYPERLINK \l _Toc9193 </w:instrText>
      </w:r>
      <w:r>
        <w:fldChar w:fldCharType="separate"/>
      </w:r>
      <w:r>
        <w:t xml:space="preserve">Bảng 3.1. Bảng </w:t>
      </w:r>
      <w:r>
        <w:rPr>
          <w:rFonts w:hint="default"/>
          <w:lang w:val="en-US"/>
        </w:rPr>
        <w:t>c</w:t>
      </w:r>
      <w:r>
        <w:t>ategory</w:t>
      </w:r>
      <w:r>
        <w:tab/>
      </w:r>
      <w:r>
        <w:fldChar w:fldCharType="begin"/>
      </w:r>
      <w:r>
        <w:instrText xml:space="preserve"> PAGEREF _Toc9193 \h </w:instrText>
      </w:r>
      <w:r>
        <w:fldChar w:fldCharType="separate"/>
      </w:r>
      <w:r>
        <w:t>79</w:t>
      </w:r>
      <w:r>
        <w:fldChar w:fldCharType="end"/>
      </w:r>
      <w:r>
        <w:fldChar w:fldCharType="end"/>
      </w:r>
    </w:p>
    <w:p>
      <w:pPr>
        <w:pStyle w:val="142"/>
        <w:tabs>
          <w:tab w:val="right" w:leader="dot" w:pos="8787"/>
        </w:tabs>
      </w:pPr>
      <w:r>
        <w:fldChar w:fldCharType="begin"/>
      </w:r>
      <w:r>
        <w:instrText xml:space="preserve"> HYPERLINK \l _Toc25033 </w:instrText>
      </w:r>
      <w:r>
        <w:fldChar w:fldCharType="separate"/>
      </w:r>
      <w:r>
        <w:t xml:space="preserve">Bảng 3.2. Bảng </w:t>
      </w:r>
      <w:r>
        <w:rPr>
          <w:rFonts w:hint="default"/>
          <w:lang w:val="en-US"/>
        </w:rPr>
        <w:t>p</w:t>
      </w:r>
      <w:r>
        <w:t>roduct</w:t>
      </w:r>
      <w:r>
        <w:tab/>
      </w:r>
      <w:r>
        <w:fldChar w:fldCharType="begin"/>
      </w:r>
      <w:r>
        <w:instrText xml:space="preserve"> PAGEREF _Toc25033 \h </w:instrText>
      </w:r>
      <w:r>
        <w:fldChar w:fldCharType="separate"/>
      </w:r>
      <w:r>
        <w:t>79</w:t>
      </w:r>
      <w:r>
        <w:fldChar w:fldCharType="end"/>
      </w:r>
      <w:r>
        <w:fldChar w:fldCharType="end"/>
      </w:r>
    </w:p>
    <w:p>
      <w:pPr>
        <w:pStyle w:val="142"/>
        <w:tabs>
          <w:tab w:val="right" w:leader="dot" w:pos="8787"/>
        </w:tabs>
      </w:pPr>
      <w:r>
        <w:fldChar w:fldCharType="begin"/>
      </w:r>
      <w:r>
        <w:instrText xml:space="preserve"> HYPERLINK \l _Toc21786 </w:instrText>
      </w:r>
      <w:r>
        <w:fldChar w:fldCharType="separate"/>
      </w:r>
      <w:r>
        <w:t xml:space="preserve">Bảng 3.3. Bảng </w:t>
      </w:r>
      <w:r>
        <w:rPr>
          <w:rFonts w:hint="default"/>
          <w:lang w:val="en-US"/>
        </w:rPr>
        <w:t>Image</w:t>
      </w:r>
      <w:r>
        <w:tab/>
      </w:r>
      <w:r>
        <w:fldChar w:fldCharType="begin"/>
      </w:r>
      <w:r>
        <w:instrText xml:space="preserve"> PAGEREF _Toc21786 \h </w:instrText>
      </w:r>
      <w:r>
        <w:fldChar w:fldCharType="separate"/>
      </w:r>
      <w:r>
        <w:t>80</w:t>
      </w:r>
      <w:r>
        <w:fldChar w:fldCharType="end"/>
      </w:r>
      <w:r>
        <w:fldChar w:fldCharType="end"/>
      </w:r>
    </w:p>
    <w:p>
      <w:pPr>
        <w:pStyle w:val="142"/>
        <w:tabs>
          <w:tab w:val="right" w:leader="dot" w:pos="8787"/>
        </w:tabs>
      </w:pPr>
      <w:r>
        <w:fldChar w:fldCharType="begin"/>
      </w:r>
      <w:r>
        <w:instrText xml:space="preserve"> HYPERLINK \l _Toc20102 </w:instrText>
      </w:r>
      <w:r>
        <w:fldChar w:fldCharType="separate"/>
      </w:r>
      <w:r>
        <w:t xml:space="preserve">Bảng 3.4. Bảng </w:t>
      </w:r>
      <w:r>
        <w:rPr>
          <w:rFonts w:hint="default"/>
          <w:lang w:val="en-US"/>
        </w:rPr>
        <w:t>product</w:t>
      </w:r>
      <w:r>
        <w:t>_</w:t>
      </w:r>
      <w:r>
        <w:rPr>
          <w:rFonts w:hint="default"/>
          <w:lang w:val="en-US"/>
        </w:rPr>
        <w:t>image</w:t>
      </w:r>
      <w:r>
        <w:tab/>
      </w:r>
      <w:r>
        <w:fldChar w:fldCharType="begin"/>
      </w:r>
      <w:r>
        <w:instrText xml:space="preserve"> PAGEREF _Toc20102 \h </w:instrText>
      </w:r>
      <w:r>
        <w:fldChar w:fldCharType="separate"/>
      </w:r>
      <w:r>
        <w:t>80</w:t>
      </w:r>
      <w:r>
        <w:fldChar w:fldCharType="end"/>
      </w:r>
      <w:r>
        <w:fldChar w:fldCharType="end"/>
      </w:r>
    </w:p>
    <w:p>
      <w:pPr>
        <w:pStyle w:val="142"/>
        <w:tabs>
          <w:tab w:val="right" w:leader="dot" w:pos="8787"/>
        </w:tabs>
      </w:pPr>
      <w:r>
        <w:fldChar w:fldCharType="begin"/>
      </w:r>
      <w:r>
        <w:instrText xml:space="preserve"> HYPERLINK \l _Toc6554 </w:instrText>
      </w:r>
      <w:r>
        <w:fldChar w:fldCharType="separate"/>
      </w:r>
      <w:r>
        <w:t xml:space="preserve">Bảng 3.5. Bảng </w:t>
      </w:r>
      <w:r>
        <w:rPr>
          <w:rFonts w:hint="default"/>
          <w:lang w:val="en-US"/>
        </w:rPr>
        <w:t>u</w:t>
      </w:r>
      <w:r>
        <w:t>sers</w:t>
      </w:r>
      <w:r>
        <w:tab/>
      </w:r>
      <w:r>
        <w:fldChar w:fldCharType="begin"/>
      </w:r>
      <w:r>
        <w:instrText xml:space="preserve"> PAGEREF _Toc6554 \h </w:instrText>
      </w:r>
      <w:r>
        <w:fldChar w:fldCharType="separate"/>
      </w:r>
      <w:r>
        <w:t>81</w:t>
      </w:r>
      <w:r>
        <w:fldChar w:fldCharType="end"/>
      </w:r>
      <w:r>
        <w:fldChar w:fldCharType="end"/>
      </w:r>
    </w:p>
    <w:p>
      <w:pPr>
        <w:pStyle w:val="142"/>
        <w:tabs>
          <w:tab w:val="right" w:leader="dot" w:pos="8787"/>
        </w:tabs>
      </w:pPr>
      <w:r>
        <w:fldChar w:fldCharType="begin"/>
      </w:r>
      <w:r>
        <w:instrText xml:space="preserve"> HYPERLINK \l _Toc15880 </w:instrText>
      </w:r>
      <w:r>
        <w:fldChar w:fldCharType="separate"/>
      </w:r>
      <w:r>
        <w:t xml:space="preserve">Bảng 3.6. Bảng </w:t>
      </w:r>
      <w:r>
        <w:rPr>
          <w:rFonts w:hint="default"/>
          <w:lang w:val="en-US"/>
        </w:rPr>
        <w:t>role</w:t>
      </w:r>
      <w:r>
        <w:tab/>
      </w:r>
      <w:r>
        <w:fldChar w:fldCharType="begin"/>
      </w:r>
      <w:r>
        <w:instrText xml:space="preserve"> PAGEREF _Toc15880 \h </w:instrText>
      </w:r>
      <w:r>
        <w:fldChar w:fldCharType="separate"/>
      </w:r>
      <w:r>
        <w:t>81</w:t>
      </w:r>
      <w:r>
        <w:fldChar w:fldCharType="end"/>
      </w:r>
      <w:r>
        <w:fldChar w:fldCharType="end"/>
      </w:r>
    </w:p>
    <w:p>
      <w:pPr>
        <w:pStyle w:val="142"/>
        <w:tabs>
          <w:tab w:val="right" w:leader="dot" w:pos="8787"/>
        </w:tabs>
      </w:pPr>
      <w:r>
        <w:fldChar w:fldCharType="begin"/>
      </w:r>
      <w:r>
        <w:instrText xml:space="preserve"> HYPERLINK \l _Toc31918 </w:instrText>
      </w:r>
      <w:r>
        <w:fldChar w:fldCharType="separate"/>
      </w:r>
      <w:r>
        <w:t>Bảng 3.</w:t>
      </w:r>
      <w:r>
        <w:rPr>
          <w:rFonts w:hint="default"/>
          <w:lang w:val="en-US"/>
        </w:rPr>
        <w:t>7</w:t>
      </w:r>
      <w:r>
        <w:t xml:space="preserve">. Bảng </w:t>
      </w:r>
      <w:r>
        <w:rPr>
          <w:rFonts w:hint="default"/>
          <w:lang w:val="en-US"/>
        </w:rPr>
        <w:t>size</w:t>
      </w:r>
      <w:r>
        <w:tab/>
      </w:r>
      <w:r>
        <w:fldChar w:fldCharType="begin"/>
      </w:r>
      <w:r>
        <w:instrText xml:space="preserve"> PAGEREF _Toc31918 \h </w:instrText>
      </w:r>
      <w:r>
        <w:fldChar w:fldCharType="separate"/>
      </w:r>
      <w:r>
        <w:t>82</w:t>
      </w:r>
      <w:r>
        <w:fldChar w:fldCharType="end"/>
      </w:r>
      <w:r>
        <w:fldChar w:fldCharType="end"/>
      </w:r>
    </w:p>
    <w:p>
      <w:pPr>
        <w:pStyle w:val="142"/>
        <w:tabs>
          <w:tab w:val="right" w:leader="dot" w:pos="8787"/>
        </w:tabs>
      </w:pPr>
      <w:r>
        <w:fldChar w:fldCharType="begin"/>
      </w:r>
      <w:r>
        <w:instrText xml:space="preserve"> HYPERLINK \l _Toc17947 </w:instrText>
      </w:r>
      <w:r>
        <w:fldChar w:fldCharType="separate"/>
      </w:r>
      <w:r>
        <w:t>Bảng 3.</w:t>
      </w:r>
      <w:r>
        <w:rPr>
          <w:rFonts w:hint="default"/>
          <w:lang w:val="en-US"/>
        </w:rPr>
        <w:t>8</w:t>
      </w:r>
      <w:r>
        <w:t>. Bảng order</w:t>
      </w:r>
      <w:r>
        <w:tab/>
      </w:r>
      <w:r>
        <w:fldChar w:fldCharType="begin"/>
      </w:r>
      <w:r>
        <w:instrText xml:space="preserve"> PAGEREF _Toc17947 \h </w:instrText>
      </w:r>
      <w:r>
        <w:fldChar w:fldCharType="separate"/>
      </w:r>
      <w:r>
        <w:t>82</w:t>
      </w:r>
      <w:r>
        <w:fldChar w:fldCharType="end"/>
      </w:r>
      <w:r>
        <w:fldChar w:fldCharType="end"/>
      </w:r>
    </w:p>
    <w:p>
      <w:pPr>
        <w:pStyle w:val="142"/>
        <w:tabs>
          <w:tab w:val="right" w:leader="dot" w:pos="8787"/>
        </w:tabs>
      </w:pPr>
      <w:r>
        <w:fldChar w:fldCharType="begin"/>
      </w:r>
      <w:r>
        <w:instrText xml:space="preserve"> HYPERLINK \l _Toc32296 </w:instrText>
      </w:r>
      <w:r>
        <w:fldChar w:fldCharType="separate"/>
      </w:r>
      <w:r>
        <w:t xml:space="preserve">Bảng 3.9. Bảng </w:t>
      </w:r>
      <w:r>
        <w:rPr>
          <w:rFonts w:hint="default"/>
        </w:rPr>
        <w:t>product_size</w:t>
      </w:r>
      <w:r>
        <w:tab/>
      </w:r>
      <w:r>
        <w:fldChar w:fldCharType="begin"/>
      </w:r>
      <w:r>
        <w:instrText xml:space="preserve"> PAGEREF _Toc32296 \h </w:instrText>
      </w:r>
      <w:r>
        <w:fldChar w:fldCharType="separate"/>
      </w:r>
      <w:r>
        <w:t>83</w:t>
      </w:r>
      <w:r>
        <w:fldChar w:fldCharType="end"/>
      </w:r>
      <w:r>
        <w:fldChar w:fldCharType="end"/>
      </w:r>
    </w:p>
    <w:p>
      <w:pPr>
        <w:pStyle w:val="142"/>
        <w:tabs>
          <w:tab w:val="right" w:leader="dot" w:pos="8787"/>
        </w:tabs>
      </w:pPr>
      <w:r>
        <w:fldChar w:fldCharType="begin"/>
      </w:r>
      <w:r>
        <w:instrText xml:space="preserve"> HYPERLINK \l _Toc27571 </w:instrText>
      </w:r>
      <w:r>
        <w:fldChar w:fldCharType="separate"/>
      </w:r>
      <w:r>
        <w:t>Bảng 3.</w:t>
      </w:r>
      <w:r>
        <w:rPr>
          <w:rFonts w:hint="default"/>
          <w:lang w:val="en-US"/>
        </w:rPr>
        <w:t>10</w:t>
      </w:r>
      <w:r>
        <w:t xml:space="preserve">. Bảng </w:t>
      </w:r>
      <w:r>
        <w:rPr>
          <w:rFonts w:hint="default"/>
        </w:rPr>
        <w:t>order_detail</w:t>
      </w:r>
      <w:r>
        <w:tab/>
      </w:r>
      <w:r>
        <w:fldChar w:fldCharType="begin"/>
      </w:r>
      <w:r>
        <w:instrText xml:space="preserve"> PAGEREF _Toc27571 \h </w:instrText>
      </w:r>
      <w:r>
        <w:fldChar w:fldCharType="separate"/>
      </w:r>
      <w:r>
        <w:t>83</w:t>
      </w:r>
      <w:r>
        <w:fldChar w:fldCharType="end"/>
      </w:r>
      <w:r>
        <w:fldChar w:fldCharType="end"/>
      </w:r>
    </w:p>
    <w:p>
      <w:pPr>
        <w:pStyle w:val="142"/>
        <w:tabs>
          <w:tab w:val="right" w:leader="dot" w:pos="8787"/>
        </w:tabs>
      </w:pPr>
      <w:r>
        <w:fldChar w:fldCharType="begin"/>
      </w:r>
      <w:r>
        <w:instrText xml:space="preserve"> HYPERLINK \l _Toc10735 </w:instrText>
      </w:r>
      <w:r>
        <w:fldChar w:fldCharType="separate"/>
      </w:r>
      <w:r>
        <w:t>Bảng 3.1</w:t>
      </w:r>
      <w:r>
        <w:rPr>
          <w:rFonts w:hint="default"/>
          <w:lang w:val="en-US"/>
        </w:rPr>
        <w:t>1</w:t>
      </w:r>
      <w:r>
        <w:t xml:space="preserve">. Bảng </w:t>
      </w:r>
      <w:r>
        <w:rPr>
          <w:rFonts w:hint="default"/>
          <w:lang w:val="en-US"/>
        </w:rPr>
        <w:t>tag</w:t>
      </w:r>
      <w:r>
        <w:tab/>
      </w:r>
      <w:r>
        <w:fldChar w:fldCharType="begin"/>
      </w:r>
      <w:r>
        <w:instrText xml:space="preserve"> PAGEREF _Toc10735 \h </w:instrText>
      </w:r>
      <w:r>
        <w:fldChar w:fldCharType="separate"/>
      </w:r>
      <w:r>
        <w:t>84</w:t>
      </w:r>
      <w:r>
        <w:fldChar w:fldCharType="end"/>
      </w:r>
      <w:r>
        <w:fldChar w:fldCharType="end"/>
      </w:r>
    </w:p>
    <w:p>
      <w:pPr>
        <w:pStyle w:val="142"/>
        <w:tabs>
          <w:tab w:val="right" w:leader="dot" w:pos="8787"/>
        </w:tabs>
      </w:pPr>
      <w:r>
        <w:fldChar w:fldCharType="begin"/>
      </w:r>
      <w:r>
        <w:instrText xml:space="preserve"> HYPERLINK \l _Toc17109 </w:instrText>
      </w:r>
      <w:r>
        <w:fldChar w:fldCharType="separate"/>
      </w:r>
      <w:r>
        <w:t>Bảng 3.1</w:t>
      </w:r>
      <w:r>
        <w:rPr>
          <w:rFonts w:hint="default"/>
          <w:lang w:val="en-US"/>
        </w:rPr>
        <w:t>2</w:t>
      </w:r>
      <w:r>
        <w:t xml:space="preserve">. Bảng </w:t>
      </w:r>
      <w:r>
        <w:rPr>
          <w:rFonts w:hint="default"/>
          <w:lang w:val="en-US"/>
        </w:rPr>
        <w:t>blog</w:t>
      </w:r>
      <w:r>
        <w:tab/>
      </w:r>
      <w:r>
        <w:fldChar w:fldCharType="begin"/>
      </w:r>
      <w:r>
        <w:instrText xml:space="preserve"> PAGEREF _Toc17109 \h </w:instrText>
      </w:r>
      <w:r>
        <w:fldChar w:fldCharType="separate"/>
      </w:r>
      <w:r>
        <w:t>84</w:t>
      </w:r>
      <w:r>
        <w:fldChar w:fldCharType="end"/>
      </w:r>
      <w:r>
        <w:fldChar w:fldCharType="end"/>
      </w:r>
    </w:p>
    <w:p>
      <w:pPr>
        <w:pStyle w:val="142"/>
        <w:tabs>
          <w:tab w:val="right" w:leader="dot" w:pos="8787"/>
        </w:tabs>
      </w:pPr>
      <w:r>
        <w:fldChar w:fldCharType="begin"/>
      </w:r>
      <w:r>
        <w:instrText xml:space="preserve"> HYPERLINK \l _Toc1219 </w:instrText>
      </w:r>
      <w:r>
        <w:fldChar w:fldCharType="separate"/>
      </w:r>
      <w:r>
        <w:t>Bảng 3.1</w:t>
      </w:r>
      <w:r>
        <w:rPr>
          <w:rFonts w:hint="default"/>
          <w:lang w:val="en-US"/>
        </w:rPr>
        <w:t>3</w:t>
      </w:r>
      <w:r>
        <w:t xml:space="preserve">. Bảng </w:t>
      </w:r>
      <w:r>
        <w:rPr>
          <w:rFonts w:hint="default"/>
          <w:lang w:val="en-US"/>
        </w:rPr>
        <w:t>blog_tag</w:t>
      </w:r>
      <w:r>
        <w:tab/>
      </w:r>
      <w:r>
        <w:fldChar w:fldCharType="begin"/>
      </w:r>
      <w:r>
        <w:instrText xml:space="preserve"> PAGEREF _Toc1219 \h </w:instrText>
      </w:r>
      <w:r>
        <w:fldChar w:fldCharType="separate"/>
      </w:r>
      <w:r>
        <w:t>84</w:t>
      </w:r>
      <w:r>
        <w:fldChar w:fldCharType="end"/>
      </w:r>
      <w:r>
        <w:fldChar w:fldCharType="end"/>
      </w:r>
    </w:p>
    <w:p>
      <w:pPr>
        <w:pStyle w:val="142"/>
        <w:tabs>
          <w:tab w:val="right" w:leader="dot" w:pos="8787"/>
        </w:tabs>
      </w:pPr>
      <w:r>
        <w:fldChar w:fldCharType="begin"/>
      </w:r>
      <w:r>
        <w:instrText xml:space="preserve"> HYPERLINK \l _Toc17099 </w:instrText>
      </w:r>
      <w:r>
        <w:fldChar w:fldCharType="separate"/>
      </w:r>
      <w:r>
        <w:t>Bảng 3.1</w:t>
      </w:r>
      <w:r>
        <w:rPr>
          <w:rFonts w:hint="default"/>
          <w:lang w:val="en-US"/>
        </w:rPr>
        <w:t>3</w:t>
      </w:r>
      <w:r>
        <w:t xml:space="preserve">. Bảng </w:t>
      </w:r>
      <w:r>
        <w:rPr>
          <w:rFonts w:hint="default"/>
          <w:lang w:val="en-US"/>
        </w:rPr>
        <w:t>banner</w:t>
      </w:r>
      <w:r>
        <w:tab/>
      </w:r>
      <w:r>
        <w:fldChar w:fldCharType="begin"/>
      </w:r>
      <w:r>
        <w:instrText xml:space="preserve"> PAGEREF _Toc17099 \h </w:instrText>
      </w:r>
      <w:r>
        <w:fldChar w:fldCharType="separate"/>
      </w:r>
      <w:r>
        <w:t>84</w:t>
      </w:r>
      <w:r>
        <w:fldChar w:fldCharType="end"/>
      </w:r>
      <w:r>
        <w:fldChar w:fldCharType="end"/>
      </w:r>
    </w:p>
    <w:p>
      <w:pPr>
        <w:pStyle w:val="23"/>
        <w:bidi w:val="0"/>
      </w:pPr>
      <w:r>
        <w:fldChar w:fldCharType="end"/>
      </w:r>
    </w:p>
    <w:p>
      <w:pPr>
        <w:spacing w:after="120" w:line="360" w:lineRule="auto"/>
      </w:pPr>
      <w:r>
        <w:br w:type="page"/>
      </w:r>
    </w:p>
    <w:p>
      <w:pPr>
        <w:pStyle w:val="2"/>
        <w:numPr>
          <w:ilvl w:val="0"/>
          <w:numId w:val="0"/>
        </w:numPr>
        <w:tabs>
          <w:tab w:val="left" w:pos="0"/>
          <w:tab w:val="clear" w:pos="425"/>
          <w:tab w:val="clear" w:pos="567"/>
        </w:tabs>
        <w:spacing w:after="120" w:line="360" w:lineRule="auto"/>
        <w:ind w:left="720"/>
      </w:pPr>
      <w:bookmarkStart w:id="3" w:name="_Toc134073949"/>
      <w:r>
        <w:t>DANH MỤC HÌNH ẢNH</w:t>
      </w:r>
      <w:bookmarkEnd w:id="3"/>
    </w:p>
    <w:p>
      <w:pPr>
        <w:pStyle w:val="142"/>
        <w:tabs>
          <w:tab w:val="right" w:leader="dot" w:pos="8787"/>
        </w:tabs>
      </w:pPr>
      <w:r>
        <w:fldChar w:fldCharType="begin"/>
      </w:r>
      <w:r>
        <w:instrText xml:space="preserve">TOC \t "Caption2,1" \h</w:instrText>
      </w:r>
      <w:r>
        <w:fldChar w:fldCharType="separate"/>
      </w:r>
      <w:r>
        <w:fldChar w:fldCharType="begin"/>
      </w:r>
      <w:r>
        <w:instrText xml:space="preserve"> HYPERLINK \l _Toc13987 </w:instrText>
      </w:r>
      <w:r>
        <w:fldChar w:fldCharType="separate"/>
      </w:r>
      <w:r>
        <w:t>Hình 2.1. Java logo</w:t>
      </w:r>
      <w:r>
        <w:tab/>
      </w:r>
      <w:r>
        <w:fldChar w:fldCharType="begin"/>
      </w:r>
      <w:r>
        <w:instrText xml:space="preserve"> PAGEREF _Toc13987 \h </w:instrText>
      </w:r>
      <w:r>
        <w:fldChar w:fldCharType="separate"/>
      </w:r>
      <w:r>
        <w:t>12</w:t>
      </w:r>
      <w:r>
        <w:fldChar w:fldCharType="end"/>
      </w:r>
      <w:r>
        <w:fldChar w:fldCharType="end"/>
      </w:r>
    </w:p>
    <w:p>
      <w:pPr>
        <w:pStyle w:val="142"/>
        <w:tabs>
          <w:tab w:val="right" w:leader="dot" w:pos="8787"/>
        </w:tabs>
      </w:pPr>
      <w:r>
        <w:fldChar w:fldCharType="begin"/>
      </w:r>
      <w:r>
        <w:instrText xml:space="preserve"> HYPERLINK \l _Toc21015 </w:instrText>
      </w:r>
      <w:r>
        <w:fldChar w:fldCharType="separate"/>
      </w:r>
      <w:r>
        <w:t>Hình 2.</w:t>
      </w:r>
      <w:r>
        <w:rPr>
          <w:rFonts w:hint="default"/>
          <w:lang w:val="en-US"/>
        </w:rPr>
        <w:t>2</w:t>
      </w:r>
      <w:r>
        <w:t>. Boostrap logo</w:t>
      </w:r>
      <w:r>
        <w:tab/>
      </w:r>
      <w:r>
        <w:fldChar w:fldCharType="begin"/>
      </w:r>
      <w:r>
        <w:instrText xml:space="preserve"> PAGEREF _Toc21015 \h </w:instrText>
      </w:r>
      <w:r>
        <w:fldChar w:fldCharType="separate"/>
      </w:r>
      <w:r>
        <w:t>23</w:t>
      </w:r>
      <w:r>
        <w:fldChar w:fldCharType="end"/>
      </w:r>
      <w:r>
        <w:fldChar w:fldCharType="end"/>
      </w:r>
    </w:p>
    <w:p>
      <w:pPr>
        <w:pStyle w:val="142"/>
        <w:tabs>
          <w:tab w:val="right" w:leader="dot" w:pos="8787"/>
        </w:tabs>
      </w:pPr>
      <w:r>
        <w:fldChar w:fldCharType="begin"/>
      </w:r>
      <w:r>
        <w:instrText xml:space="preserve"> HYPERLINK \l _Toc32065 </w:instrText>
      </w:r>
      <w:r>
        <w:fldChar w:fldCharType="separate"/>
      </w:r>
      <w:r>
        <w:t>Hình 2.</w:t>
      </w:r>
      <w:r>
        <w:rPr>
          <w:rFonts w:hint="default"/>
          <w:lang w:val="en-US"/>
        </w:rPr>
        <w:t>3</w:t>
      </w:r>
      <w:r>
        <w:t>. MySQL logo</w:t>
      </w:r>
      <w:r>
        <w:tab/>
      </w:r>
      <w:r>
        <w:fldChar w:fldCharType="begin"/>
      </w:r>
      <w:r>
        <w:instrText xml:space="preserve"> PAGEREF _Toc32065 \h </w:instrText>
      </w:r>
      <w:r>
        <w:fldChar w:fldCharType="separate"/>
      </w:r>
      <w:r>
        <w:t>26</w:t>
      </w:r>
      <w:r>
        <w:fldChar w:fldCharType="end"/>
      </w:r>
      <w:r>
        <w:fldChar w:fldCharType="end"/>
      </w:r>
    </w:p>
    <w:p>
      <w:pPr>
        <w:pStyle w:val="142"/>
        <w:tabs>
          <w:tab w:val="right" w:leader="dot" w:pos="8787"/>
        </w:tabs>
      </w:pPr>
      <w:r>
        <w:fldChar w:fldCharType="begin"/>
      </w:r>
      <w:r>
        <w:instrText xml:space="preserve"> HYPERLINK \l _Toc4961 </w:instrText>
      </w:r>
      <w:r>
        <w:fldChar w:fldCharType="separate"/>
      </w:r>
      <w:r>
        <w:t>Hình 3.1. Biểu đồ use case tổng quát</w:t>
      </w:r>
      <w:r>
        <w:tab/>
      </w:r>
      <w:r>
        <w:fldChar w:fldCharType="begin"/>
      </w:r>
      <w:r>
        <w:instrText xml:space="preserve"> PAGEREF _Toc4961 \h </w:instrText>
      </w:r>
      <w:r>
        <w:fldChar w:fldCharType="separate"/>
      </w:r>
      <w:r>
        <w:t>32</w:t>
      </w:r>
      <w:r>
        <w:fldChar w:fldCharType="end"/>
      </w:r>
      <w:r>
        <w:fldChar w:fldCharType="end"/>
      </w:r>
    </w:p>
    <w:p>
      <w:pPr>
        <w:pStyle w:val="142"/>
        <w:tabs>
          <w:tab w:val="right" w:leader="dot" w:pos="8787"/>
        </w:tabs>
      </w:pPr>
      <w:r>
        <w:fldChar w:fldCharType="begin"/>
      </w:r>
      <w:r>
        <w:instrText xml:space="preserve"> HYPERLINK \l _Toc6553 </w:instrText>
      </w:r>
      <w:r>
        <w:fldChar w:fldCharType="separate"/>
      </w:r>
      <w:r>
        <w:t>Hình 3.2 Biểu đồ use case Quản trị viên</w:t>
      </w:r>
      <w:r>
        <w:tab/>
      </w:r>
      <w:r>
        <w:fldChar w:fldCharType="begin"/>
      </w:r>
      <w:r>
        <w:instrText xml:space="preserve"> PAGEREF _Toc6553 \h </w:instrText>
      </w:r>
      <w:r>
        <w:fldChar w:fldCharType="separate"/>
      </w:r>
      <w:r>
        <w:t>33</w:t>
      </w:r>
      <w:r>
        <w:fldChar w:fldCharType="end"/>
      </w:r>
      <w:r>
        <w:fldChar w:fldCharType="end"/>
      </w:r>
    </w:p>
    <w:p>
      <w:pPr>
        <w:pStyle w:val="142"/>
        <w:tabs>
          <w:tab w:val="right" w:leader="dot" w:pos="8787"/>
        </w:tabs>
      </w:pPr>
      <w:r>
        <w:fldChar w:fldCharType="begin"/>
      </w:r>
      <w:r>
        <w:instrText xml:space="preserve"> HYPERLINK \l _Toc16086 </w:instrText>
      </w:r>
      <w:r>
        <w:fldChar w:fldCharType="separate"/>
      </w:r>
      <w:r>
        <w:t>Hình 3.3 Biểu đồ use case nhân viên bán hàng</w:t>
      </w:r>
      <w:r>
        <w:tab/>
      </w:r>
      <w:r>
        <w:fldChar w:fldCharType="begin"/>
      </w:r>
      <w:r>
        <w:instrText xml:space="preserve"> PAGEREF _Toc16086 \h </w:instrText>
      </w:r>
      <w:r>
        <w:fldChar w:fldCharType="separate"/>
      </w:r>
      <w:r>
        <w:t>34</w:t>
      </w:r>
      <w:r>
        <w:fldChar w:fldCharType="end"/>
      </w:r>
      <w:r>
        <w:fldChar w:fldCharType="end"/>
      </w:r>
    </w:p>
    <w:p>
      <w:pPr>
        <w:pStyle w:val="142"/>
        <w:tabs>
          <w:tab w:val="right" w:leader="dot" w:pos="8787"/>
        </w:tabs>
      </w:pPr>
      <w:r>
        <w:fldChar w:fldCharType="begin"/>
      </w:r>
      <w:r>
        <w:instrText xml:space="preserve"> HYPERLINK \l _Toc12894 </w:instrText>
      </w:r>
      <w:r>
        <w:fldChar w:fldCharType="separate"/>
      </w:r>
      <w:r>
        <w:t>Hình 3.4 Biểu đồ use case khách hàng</w:t>
      </w:r>
      <w:r>
        <w:tab/>
      </w:r>
      <w:r>
        <w:fldChar w:fldCharType="begin"/>
      </w:r>
      <w:r>
        <w:instrText xml:space="preserve"> PAGEREF _Toc12894 \h </w:instrText>
      </w:r>
      <w:r>
        <w:fldChar w:fldCharType="separate"/>
      </w:r>
      <w:r>
        <w:t>35</w:t>
      </w:r>
      <w:r>
        <w:fldChar w:fldCharType="end"/>
      </w:r>
      <w:r>
        <w:fldChar w:fldCharType="end"/>
      </w:r>
    </w:p>
    <w:p>
      <w:pPr>
        <w:pStyle w:val="142"/>
        <w:tabs>
          <w:tab w:val="right" w:leader="dot" w:pos="8787"/>
        </w:tabs>
      </w:pPr>
      <w:r>
        <w:fldChar w:fldCharType="begin"/>
      </w:r>
      <w:r>
        <w:instrText xml:space="preserve"> HYPERLINK \l _Toc19772 </w:instrText>
      </w:r>
      <w:r>
        <w:fldChar w:fldCharType="separate"/>
      </w:r>
      <w:r>
        <w:t>Hình 3.5 Biểu đồ use case khách truy cập</w:t>
      </w:r>
      <w:r>
        <w:tab/>
      </w:r>
      <w:r>
        <w:fldChar w:fldCharType="begin"/>
      </w:r>
      <w:r>
        <w:instrText xml:space="preserve"> PAGEREF _Toc19772 \h </w:instrText>
      </w:r>
      <w:r>
        <w:fldChar w:fldCharType="separate"/>
      </w:r>
      <w:r>
        <w:t>36</w:t>
      </w:r>
      <w:r>
        <w:fldChar w:fldCharType="end"/>
      </w:r>
      <w:r>
        <w:fldChar w:fldCharType="end"/>
      </w:r>
    </w:p>
    <w:p>
      <w:pPr>
        <w:pStyle w:val="142"/>
        <w:tabs>
          <w:tab w:val="right" w:leader="dot" w:pos="8787"/>
        </w:tabs>
      </w:pPr>
      <w:r>
        <w:fldChar w:fldCharType="begin"/>
      </w:r>
      <w:r>
        <w:instrText xml:space="preserve"> HYPERLINK \l _Toc32431 </w:instrText>
      </w:r>
      <w:r>
        <w:fldChar w:fldCharType="separate"/>
      </w:r>
      <w:r>
        <w:t>Hình 3.6 Biểu đồ phân rã use case khách hàng</w:t>
      </w:r>
      <w:r>
        <w:tab/>
      </w:r>
      <w:r>
        <w:fldChar w:fldCharType="begin"/>
      </w:r>
      <w:r>
        <w:instrText xml:space="preserve"> PAGEREF _Toc32431 \h </w:instrText>
      </w:r>
      <w:r>
        <w:fldChar w:fldCharType="separate"/>
      </w:r>
      <w:r>
        <w:t>37</w:t>
      </w:r>
      <w:r>
        <w:fldChar w:fldCharType="end"/>
      </w:r>
      <w:r>
        <w:fldChar w:fldCharType="end"/>
      </w:r>
    </w:p>
    <w:p>
      <w:pPr>
        <w:pStyle w:val="142"/>
        <w:tabs>
          <w:tab w:val="right" w:leader="dot" w:pos="8787"/>
        </w:tabs>
      </w:pPr>
      <w:r>
        <w:fldChar w:fldCharType="begin"/>
      </w:r>
      <w:r>
        <w:instrText xml:space="preserve"> HYPERLINK \l _Toc31963 </w:instrText>
      </w:r>
      <w:r>
        <w:fldChar w:fldCharType="separate"/>
      </w:r>
      <w:r>
        <w:t>Hình 3.7 Biểu đồ phân rã use case quản trị viên</w:t>
      </w:r>
      <w:r>
        <w:tab/>
      </w:r>
      <w:r>
        <w:fldChar w:fldCharType="begin"/>
      </w:r>
      <w:r>
        <w:instrText xml:space="preserve"> PAGEREF _Toc31963 \h </w:instrText>
      </w:r>
      <w:r>
        <w:fldChar w:fldCharType="separate"/>
      </w:r>
      <w:r>
        <w:t>38</w:t>
      </w:r>
      <w:r>
        <w:fldChar w:fldCharType="end"/>
      </w:r>
      <w:r>
        <w:fldChar w:fldCharType="end"/>
      </w:r>
    </w:p>
    <w:p>
      <w:pPr>
        <w:pStyle w:val="142"/>
        <w:tabs>
          <w:tab w:val="right" w:leader="dot" w:pos="8787"/>
        </w:tabs>
      </w:pPr>
      <w:r>
        <w:fldChar w:fldCharType="begin"/>
      </w:r>
      <w:r>
        <w:instrText xml:space="preserve"> HYPERLINK \l _Toc16570 </w:instrText>
      </w:r>
      <w:r>
        <w:fldChar w:fldCharType="separate"/>
      </w:r>
      <w:r>
        <w:t>Hình 3.8 Mô hình thực thể liên kết</w:t>
      </w:r>
      <w:r>
        <w:tab/>
      </w:r>
      <w:r>
        <w:fldChar w:fldCharType="begin"/>
      </w:r>
      <w:r>
        <w:instrText xml:space="preserve"> PAGEREF _Toc16570 \h </w:instrText>
      </w:r>
      <w:r>
        <w:fldChar w:fldCharType="separate"/>
      </w:r>
      <w:r>
        <w:t>39</w:t>
      </w:r>
      <w:r>
        <w:fldChar w:fldCharType="end"/>
      </w:r>
      <w:r>
        <w:fldChar w:fldCharType="end"/>
      </w:r>
    </w:p>
    <w:p>
      <w:pPr>
        <w:pStyle w:val="142"/>
        <w:tabs>
          <w:tab w:val="right" w:leader="dot" w:pos="8787"/>
        </w:tabs>
      </w:pPr>
      <w:r>
        <w:fldChar w:fldCharType="begin"/>
      </w:r>
      <w:r>
        <w:instrText xml:space="preserve"> HYPERLINK \l _Toc6184 </w:instrText>
      </w:r>
      <w:r>
        <w:fldChar w:fldCharType="separate"/>
      </w:r>
      <w:r>
        <w:t>Hình 3.</w:t>
      </w:r>
      <w:r>
        <w:rPr>
          <w:rFonts w:hint="default"/>
          <w:lang w:val="en-US"/>
        </w:rPr>
        <w:t>9</w:t>
      </w:r>
      <w:r>
        <w:t>. Biểu đồ use case đăng nhập</w:t>
      </w:r>
      <w:r>
        <w:tab/>
      </w:r>
      <w:r>
        <w:fldChar w:fldCharType="begin"/>
      </w:r>
      <w:r>
        <w:instrText xml:space="preserve"> PAGEREF _Toc6184 \h </w:instrText>
      </w:r>
      <w:r>
        <w:fldChar w:fldCharType="separate"/>
      </w:r>
      <w:r>
        <w:t>40</w:t>
      </w:r>
      <w:r>
        <w:fldChar w:fldCharType="end"/>
      </w:r>
      <w:r>
        <w:fldChar w:fldCharType="end"/>
      </w:r>
    </w:p>
    <w:p>
      <w:pPr>
        <w:pStyle w:val="142"/>
        <w:tabs>
          <w:tab w:val="right" w:leader="dot" w:pos="8787"/>
        </w:tabs>
      </w:pPr>
      <w:r>
        <w:fldChar w:fldCharType="begin"/>
      </w:r>
      <w:r>
        <w:instrText xml:space="preserve"> HYPERLINK \l _Toc20013 </w:instrText>
      </w:r>
      <w:r>
        <w:fldChar w:fldCharType="separate"/>
      </w:r>
      <w:r>
        <w:t>Hình 3.</w:t>
      </w:r>
      <w:r>
        <w:rPr>
          <w:rFonts w:hint="default"/>
          <w:lang w:val="en-US"/>
        </w:rPr>
        <w:t>10</w:t>
      </w:r>
      <w:r>
        <w:t>. Biểu đồ trình tự đăng nhập</w:t>
      </w:r>
      <w:r>
        <w:tab/>
      </w:r>
      <w:r>
        <w:fldChar w:fldCharType="begin"/>
      </w:r>
      <w:r>
        <w:instrText xml:space="preserve"> PAGEREF _Toc20013 \h </w:instrText>
      </w:r>
      <w:r>
        <w:fldChar w:fldCharType="separate"/>
      </w:r>
      <w:r>
        <w:t>42</w:t>
      </w:r>
      <w:r>
        <w:fldChar w:fldCharType="end"/>
      </w:r>
      <w:r>
        <w:fldChar w:fldCharType="end"/>
      </w:r>
    </w:p>
    <w:p>
      <w:pPr>
        <w:pStyle w:val="142"/>
        <w:tabs>
          <w:tab w:val="right" w:leader="dot" w:pos="8787"/>
        </w:tabs>
      </w:pPr>
      <w:r>
        <w:fldChar w:fldCharType="begin"/>
      </w:r>
      <w:r>
        <w:instrText xml:space="preserve"> HYPERLINK \l _Toc18143 </w:instrText>
      </w:r>
      <w:r>
        <w:fldChar w:fldCharType="separate"/>
      </w:r>
      <w:r>
        <w:t>Hình 3.</w:t>
      </w:r>
      <w:r>
        <w:rPr>
          <w:rFonts w:hint="default"/>
          <w:lang w:val="en-US"/>
        </w:rPr>
        <w:t>11</w:t>
      </w:r>
      <w:r>
        <w:t>. Biểu đồ use case đăng ký</w:t>
      </w:r>
      <w:r>
        <w:tab/>
      </w:r>
      <w:r>
        <w:fldChar w:fldCharType="begin"/>
      </w:r>
      <w:r>
        <w:instrText xml:space="preserve"> PAGEREF _Toc18143 \h </w:instrText>
      </w:r>
      <w:r>
        <w:fldChar w:fldCharType="separate"/>
      </w:r>
      <w:r>
        <w:t>43</w:t>
      </w:r>
      <w:r>
        <w:fldChar w:fldCharType="end"/>
      </w:r>
      <w:r>
        <w:fldChar w:fldCharType="end"/>
      </w:r>
    </w:p>
    <w:p>
      <w:pPr>
        <w:pStyle w:val="142"/>
        <w:tabs>
          <w:tab w:val="right" w:leader="dot" w:pos="8787"/>
        </w:tabs>
      </w:pPr>
      <w:r>
        <w:fldChar w:fldCharType="begin"/>
      </w:r>
      <w:r>
        <w:instrText xml:space="preserve"> HYPERLINK \l _Toc23929 </w:instrText>
      </w:r>
      <w:r>
        <w:fldChar w:fldCharType="separate"/>
      </w:r>
      <w:r>
        <w:t>Hình 3.</w:t>
      </w:r>
      <w:r>
        <w:rPr>
          <w:rFonts w:hint="default"/>
          <w:lang w:val="en-US"/>
        </w:rPr>
        <w:t>12</w:t>
      </w:r>
      <w:r>
        <w:t>. Biểu đồ trình tự đăng ký</w:t>
      </w:r>
      <w:r>
        <w:tab/>
      </w:r>
      <w:r>
        <w:fldChar w:fldCharType="begin"/>
      </w:r>
      <w:r>
        <w:instrText xml:space="preserve"> PAGEREF _Toc23929 \h </w:instrText>
      </w:r>
      <w:r>
        <w:fldChar w:fldCharType="separate"/>
      </w:r>
      <w:r>
        <w:t>44</w:t>
      </w:r>
      <w:r>
        <w:fldChar w:fldCharType="end"/>
      </w:r>
      <w:r>
        <w:fldChar w:fldCharType="end"/>
      </w:r>
    </w:p>
    <w:p>
      <w:pPr>
        <w:pStyle w:val="142"/>
        <w:tabs>
          <w:tab w:val="right" w:leader="dot" w:pos="8787"/>
        </w:tabs>
      </w:pPr>
      <w:r>
        <w:fldChar w:fldCharType="begin"/>
      </w:r>
      <w:r>
        <w:instrText xml:space="preserve"> HYPERLINK \l _Toc25799 </w:instrText>
      </w:r>
      <w:r>
        <w:fldChar w:fldCharType="separate"/>
      </w:r>
      <w:r>
        <w:t>Hình 3.</w:t>
      </w:r>
      <w:r>
        <w:rPr>
          <w:rFonts w:hint="default"/>
          <w:lang w:val="en-US"/>
        </w:rPr>
        <w:t>13</w:t>
      </w:r>
      <w:r>
        <w:t>. Biểu đồ use case tìm kiếm</w:t>
      </w:r>
      <w:r>
        <w:tab/>
      </w:r>
      <w:r>
        <w:fldChar w:fldCharType="begin"/>
      </w:r>
      <w:r>
        <w:instrText xml:space="preserve"> PAGEREF _Toc25799 \h </w:instrText>
      </w:r>
      <w:r>
        <w:fldChar w:fldCharType="separate"/>
      </w:r>
      <w:r>
        <w:t>45</w:t>
      </w:r>
      <w:r>
        <w:fldChar w:fldCharType="end"/>
      </w:r>
      <w:r>
        <w:fldChar w:fldCharType="end"/>
      </w:r>
    </w:p>
    <w:p>
      <w:pPr>
        <w:pStyle w:val="142"/>
        <w:tabs>
          <w:tab w:val="right" w:leader="dot" w:pos="8787"/>
        </w:tabs>
      </w:pPr>
      <w:r>
        <w:fldChar w:fldCharType="begin"/>
      </w:r>
      <w:r>
        <w:instrText xml:space="preserve"> HYPERLINK \l _Toc17916 </w:instrText>
      </w:r>
      <w:r>
        <w:fldChar w:fldCharType="separate"/>
      </w:r>
      <w:r>
        <w:t>Hình 3.</w:t>
      </w:r>
      <w:r>
        <w:rPr>
          <w:rFonts w:hint="default"/>
          <w:lang w:val="en-US"/>
        </w:rPr>
        <w:t>14</w:t>
      </w:r>
      <w:r>
        <w:t>. Biểu đồ trình tự tìm kiếm</w:t>
      </w:r>
      <w:r>
        <w:tab/>
      </w:r>
      <w:r>
        <w:fldChar w:fldCharType="begin"/>
      </w:r>
      <w:r>
        <w:instrText xml:space="preserve"> PAGEREF _Toc17916 \h </w:instrText>
      </w:r>
      <w:r>
        <w:fldChar w:fldCharType="separate"/>
      </w:r>
      <w:r>
        <w:t>46</w:t>
      </w:r>
      <w:r>
        <w:fldChar w:fldCharType="end"/>
      </w:r>
      <w:r>
        <w:fldChar w:fldCharType="end"/>
      </w:r>
    </w:p>
    <w:p>
      <w:pPr>
        <w:pStyle w:val="142"/>
        <w:tabs>
          <w:tab w:val="right" w:leader="dot" w:pos="8787"/>
        </w:tabs>
      </w:pPr>
      <w:r>
        <w:fldChar w:fldCharType="begin"/>
      </w:r>
      <w:r>
        <w:instrText xml:space="preserve"> HYPERLINK \l _Toc29618 </w:instrText>
      </w:r>
      <w:r>
        <w:fldChar w:fldCharType="separate"/>
      </w:r>
      <w:r>
        <w:t>Hình 3.</w:t>
      </w:r>
      <w:r>
        <w:rPr>
          <w:rFonts w:hint="default"/>
          <w:lang w:val="en-US"/>
        </w:rPr>
        <w:t>15</w:t>
      </w:r>
      <w:r>
        <w:t>. Biểu đồ use case xem chi tiết sách</w:t>
      </w:r>
      <w:r>
        <w:tab/>
      </w:r>
      <w:r>
        <w:fldChar w:fldCharType="begin"/>
      </w:r>
      <w:r>
        <w:instrText xml:space="preserve"> PAGEREF _Toc29618 \h </w:instrText>
      </w:r>
      <w:r>
        <w:fldChar w:fldCharType="separate"/>
      </w:r>
      <w:r>
        <w:t>47</w:t>
      </w:r>
      <w:r>
        <w:fldChar w:fldCharType="end"/>
      </w:r>
      <w:r>
        <w:fldChar w:fldCharType="end"/>
      </w:r>
    </w:p>
    <w:p>
      <w:pPr>
        <w:pStyle w:val="142"/>
        <w:tabs>
          <w:tab w:val="right" w:leader="dot" w:pos="8787"/>
        </w:tabs>
      </w:pPr>
      <w:r>
        <w:fldChar w:fldCharType="begin"/>
      </w:r>
      <w:r>
        <w:instrText xml:space="preserve"> HYPERLINK \l _Toc4734 </w:instrText>
      </w:r>
      <w:r>
        <w:fldChar w:fldCharType="separate"/>
      </w:r>
      <w:r>
        <w:t>Hình 3.</w:t>
      </w:r>
      <w:r>
        <w:rPr>
          <w:rFonts w:hint="default"/>
          <w:lang w:val="en-US"/>
        </w:rPr>
        <w:t>16</w:t>
      </w:r>
      <w:r>
        <w:t xml:space="preserve">. Biểu đồ trình tự xem chi tiết </w:t>
      </w:r>
      <w:r>
        <w:rPr>
          <w:rFonts w:hint="default"/>
          <w:lang w:val="en-US"/>
        </w:rPr>
        <w:t>sản phẩm</w:t>
      </w:r>
      <w:r>
        <w:tab/>
      </w:r>
      <w:r>
        <w:fldChar w:fldCharType="begin"/>
      </w:r>
      <w:r>
        <w:instrText xml:space="preserve"> PAGEREF _Toc4734 \h </w:instrText>
      </w:r>
      <w:r>
        <w:fldChar w:fldCharType="separate"/>
      </w:r>
      <w:r>
        <w:t>48</w:t>
      </w:r>
      <w:r>
        <w:fldChar w:fldCharType="end"/>
      </w:r>
      <w:r>
        <w:fldChar w:fldCharType="end"/>
      </w:r>
    </w:p>
    <w:p>
      <w:pPr>
        <w:pStyle w:val="142"/>
        <w:tabs>
          <w:tab w:val="right" w:leader="dot" w:pos="8787"/>
        </w:tabs>
      </w:pPr>
      <w:r>
        <w:fldChar w:fldCharType="begin"/>
      </w:r>
      <w:r>
        <w:instrText xml:space="preserve"> HYPERLINK \l _Toc10881 </w:instrText>
      </w:r>
      <w:r>
        <w:fldChar w:fldCharType="separate"/>
      </w:r>
      <w:r>
        <w:t>Hình 3.</w:t>
      </w:r>
      <w:r>
        <w:rPr>
          <w:rFonts w:hint="default"/>
          <w:lang w:val="en-US"/>
        </w:rPr>
        <w:t>17</w:t>
      </w:r>
      <w:r>
        <w:t>. Biểu đồ use case sửa thông tin cá nhân</w:t>
      </w:r>
      <w:r>
        <w:tab/>
      </w:r>
      <w:r>
        <w:fldChar w:fldCharType="begin"/>
      </w:r>
      <w:r>
        <w:instrText xml:space="preserve"> PAGEREF _Toc10881 \h </w:instrText>
      </w:r>
      <w:r>
        <w:fldChar w:fldCharType="separate"/>
      </w:r>
      <w:r>
        <w:t>48</w:t>
      </w:r>
      <w:r>
        <w:fldChar w:fldCharType="end"/>
      </w:r>
      <w:r>
        <w:fldChar w:fldCharType="end"/>
      </w:r>
    </w:p>
    <w:p>
      <w:pPr>
        <w:pStyle w:val="142"/>
        <w:tabs>
          <w:tab w:val="right" w:leader="dot" w:pos="8787"/>
        </w:tabs>
      </w:pPr>
      <w:r>
        <w:fldChar w:fldCharType="begin"/>
      </w:r>
      <w:r>
        <w:instrText xml:space="preserve"> HYPERLINK \l _Toc176 </w:instrText>
      </w:r>
      <w:r>
        <w:fldChar w:fldCharType="separate"/>
      </w:r>
      <w:r>
        <w:t>Hình 3.</w:t>
      </w:r>
      <w:r>
        <w:rPr>
          <w:rFonts w:hint="default"/>
          <w:lang w:val="en-US"/>
        </w:rPr>
        <w:t>18</w:t>
      </w:r>
      <w:r>
        <w:t>. Biểu đồ trình tự sửa thông tin cá nhân</w:t>
      </w:r>
      <w:r>
        <w:tab/>
      </w:r>
      <w:r>
        <w:fldChar w:fldCharType="begin"/>
      </w:r>
      <w:r>
        <w:instrText xml:space="preserve"> PAGEREF _Toc176 \h </w:instrText>
      </w:r>
      <w:r>
        <w:fldChar w:fldCharType="separate"/>
      </w:r>
      <w:r>
        <w:t>50</w:t>
      </w:r>
      <w:r>
        <w:fldChar w:fldCharType="end"/>
      </w:r>
      <w:r>
        <w:fldChar w:fldCharType="end"/>
      </w:r>
    </w:p>
    <w:p>
      <w:pPr>
        <w:pStyle w:val="142"/>
        <w:tabs>
          <w:tab w:val="right" w:leader="dot" w:pos="8787"/>
        </w:tabs>
      </w:pPr>
      <w:r>
        <w:fldChar w:fldCharType="begin"/>
      </w:r>
      <w:r>
        <w:instrText xml:space="preserve"> HYPERLINK \l _Toc28972 </w:instrText>
      </w:r>
      <w:r>
        <w:fldChar w:fldCharType="separate"/>
      </w:r>
      <w:r>
        <w:t>Hình 3.</w:t>
      </w:r>
      <w:r>
        <w:rPr>
          <w:rFonts w:hint="default"/>
          <w:lang w:val="en-US"/>
        </w:rPr>
        <w:t>19</w:t>
      </w:r>
      <w:r>
        <w:t>. Biểu đồ use case đặt hàng</w:t>
      </w:r>
      <w:r>
        <w:tab/>
      </w:r>
      <w:r>
        <w:fldChar w:fldCharType="begin"/>
      </w:r>
      <w:r>
        <w:instrText xml:space="preserve"> PAGEREF _Toc28972 \h </w:instrText>
      </w:r>
      <w:r>
        <w:fldChar w:fldCharType="separate"/>
      </w:r>
      <w:r>
        <w:t>51</w:t>
      </w:r>
      <w:r>
        <w:fldChar w:fldCharType="end"/>
      </w:r>
      <w:r>
        <w:fldChar w:fldCharType="end"/>
      </w:r>
    </w:p>
    <w:p>
      <w:pPr>
        <w:pStyle w:val="142"/>
        <w:tabs>
          <w:tab w:val="right" w:leader="dot" w:pos="8787"/>
        </w:tabs>
      </w:pPr>
      <w:r>
        <w:fldChar w:fldCharType="begin"/>
      </w:r>
      <w:r>
        <w:instrText xml:space="preserve"> HYPERLINK \l _Toc7564 </w:instrText>
      </w:r>
      <w:r>
        <w:fldChar w:fldCharType="separate"/>
      </w:r>
      <w:r>
        <w:t>Hình 3.</w:t>
      </w:r>
      <w:r>
        <w:rPr>
          <w:rFonts w:hint="default"/>
          <w:lang w:val="en-US"/>
        </w:rPr>
        <w:t>20</w:t>
      </w:r>
      <w:r>
        <w:t>. Biểu đồ</w:t>
      </w:r>
      <w:r>
        <w:rPr>
          <w:rFonts w:hint="default"/>
          <w:lang w:val="en-US"/>
        </w:rPr>
        <w:t xml:space="preserve"> trình tự</w:t>
      </w:r>
      <w:r>
        <w:t xml:space="preserve"> use case đặt hàng</w:t>
      </w:r>
      <w:r>
        <w:tab/>
      </w:r>
      <w:r>
        <w:fldChar w:fldCharType="begin"/>
      </w:r>
      <w:r>
        <w:instrText xml:space="preserve"> PAGEREF _Toc7564 \h </w:instrText>
      </w:r>
      <w:r>
        <w:fldChar w:fldCharType="separate"/>
      </w:r>
      <w:r>
        <w:t>53</w:t>
      </w:r>
      <w:r>
        <w:fldChar w:fldCharType="end"/>
      </w:r>
      <w:r>
        <w:fldChar w:fldCharType="end"/>
      </w:r>
    </w:p>
    <w:p>
      <w:pPr>
        <w:pStyle w:val="142"/>
        <w:tabs>
          <w:tab w:val="right" w:leader="dot" w:pos="8787"/>
        </w:tabs>
      </w:pPr>
      <w:r>
        <w:fldChar w:fldCharType="begin"/>
      </w:r>
      <w:r>
        <w:instrText xml:space="preserve"> HYPERLINK \l _Toc23070 </w:instrText>
      </w:r>
      <w:r>
        <w:fldChar w:fldCharType="separate"/>
      </w:r>
      <w:r>
        <w:t>Hình 3.</w:t>
      </w:r>
      <w:r>
        <w:rPr>
          <w:rFonts w:hint="default"/>
          <w:lang w:val="en-US"/>
        </w:rPr>
        <w:t>21</w:t>
      </w:r>
      <w:r>
        <w:t>. Biểu đồ use case quản lý tài khoản</w:t>
      </w:r>
      <w:r>
        <w:tab/>
      </w:r>
      <w:r>
        <w:fldChar w:fldCharType="begin"/>
      </w:r>
      <w:r>
        <w:instrText xml:space="preserve"> PAGEREF _Toc23070 \h </w:instrText>
      </w:r>
      <w:r>
        <w:fldChar w:fldCharType="separate"/>
      </w:r>
      <w:r>
        <w:t>53</w:t>
      </w:r>
      <w:r>
        <w:fldChar w:fldCharType="end"/>
      </w:r>
      <w:r>
        <w:fldChar w:fldCharType="end"/>
      </w:r>
    </w:p>
    <w:p>
      <w:pPr>
        <w:pStyle w:val="142"/>
        <w:tabs>
          <w:tab w:val="right" w:leader="dot" w:pos="8787"/>
        </w:tabs>
      </w:pPr>
      <w:r>
        <w:fldChar w:fldCharType="begin"/>
      </w:r>
      <w:r>
        <w:instrText xml:space="preserve"> HYPERLINK \l _Toc28102 </w:instrText>
      </w:r>
      <w:r>
        <w:fldChar w:fldCharType="separate"/>
      </w:r>
      <w:r>
        <w:t>Hình 3.</w:t>
      </w:r>
      <w:r>
        <w:rPr>
          <w:rFonts w:hint="default"/>
          <w:lang w:val="en-US"/>
        </w:rPr>
        <w:t>22</w:t>
      </w:r>
      <w:r>
        <w:t>. Biểu đồ trình tự quản lý tài khoản</w:t>
      </w:r>
      <w:r>
        <w:tab/>
      </w:r>
      <w:r>
        <w:fldChar w:fldCharType="begin"/>
      </w:r>
      <w:r>
        <w:instrText xml:space="preserve"> PAGEREF _Toc28102 \h </w:instrText>
      </w:r>
      <w:r>
        <w:fldChar w:fldCharType="separate"/>
      </w:r>
      <w:r>
        <w:t>56</w:t>
      </w:r>
      <w:r>
        <w:fldChar w:fldCharType="end"/>
      </w:r>
      <w:r>
        <w:fldChar w:fldCharType="end"/>
      </w:r>
    </w:p>
    <w:p>
      <w:pPr>
        <w:pStyle w:val="142"/>
        <w:tabs>
          <w:tab w:val="right" w:leader="dot" w:pos="8787"/>
        </w:tabs>
      </w:pPr>
      <w:r>
        <w:fldChar w:fldCharType="begin"/>
      </w:r>
      <w:r>
        <w:instrText xml:space="preserve"> HYPERLINK \l _Toc27495 </w:instrText>
      </w:r>
      <w:r>
        <w:fldChar w:fldCharType="separate"/>
      </w:r>
      <w:r>
        <w:t>Hình 3.</w:t>
      </w:r>
      <w:r>
        <w:rPr>
          <w:rFonts w:hint="default"/>
          <w:lang w:val="en-US"/>
        </w:rPr>
        <w:t>23</w:t>
      </w:r>
      <w:r>
        <w:t>. Biểu đồ use case quản lý danh mục</w:t>
      </w:r>
      <w:r>
        <w:tab/>
      </w:r>
      <w:r>
        <w:fldChar w:fldCharType="begin"/>
      </w:r>
      <w:r>
        <w:instrText xml:space="preserve"> PAGEREF _Toc27495 \h </w:instrText>
      </w:r>
      <w:r>
        <w:fldChar w:fldCharType="separate"/>
      </w:r>
      <w:r>
        <w:t>56</w:t>
      </w:r>
      <w:r>
        <w:fldChar w:fldCharType="end"/>
      </w:r>
      <w:r>
        <w:fldChar w:fldCharType="end"/>
      </w:r>
    </w:p>
    <w:p>
      <w:pPr>
        <w:pStyle w:val="142"/>
        <w:tabs>
          <w:tab w:val="right" w:leader="dot" w:pos="8787"/>
        </w:tabs>
      </w:pPr>
      <w:r>
        <w:fldChar w:fldCharType="begin"/>
      </w:r>
      <w:r>
        <w:instrText xml:space="preserve"> HYPERLINK \l _Toc19115 </w:instrText>
      </w:r>
      <w:r>
        <w:fldChar w:fldCharType="separate"/>
      </w:r>
      <w:r>
        <w:t>Hình 3.</w:t>
      </w:r>
      <w:r>
        <w:rPr>
          <w:rFonts w:hint="default"/>
          <w:lang w:val="en-US"/>
        </w:rPr>
        <w:t>24</w:t>
      </w:r>
      <w:r>
        <w:t>. Biều đồ trình tự quản lý danh mục</w:t>
      </w:r>
      <w:r>
        <w:tab/>
      </w:r>
      <w:r>
        <w:fldChar w:fldCharType="begin"/>
      </w:r>
      <w:r>
        <w:instrText xml:space="preserve"> PAGEREF _Toc19115 \h </w:instrText>
      </w:r>
      <w:r>
        <w:fldChar w:fldCharType="separate"/>
      </w:r>
      <w:r>
        <w:t>62</w:t>
      </w:r>
      <w:r>
        <w:fldChar w:fldCharType="end"/>
      </w:r>
      <w:r>
        <w:fldChar w:fldCharType="end"/>
      </w:r>
    </w:p>
    <w:p>
      <w:pPr>
        <w:pStyle w:val="142"/>
        <w:tabs>
          <w:tab w:val="right" w:leader="dot" w:pos="8787"/>
        </w:tabs>
      </w:pPr>
      <w:r>
        <w:fldChar w:fldCharType="begin"/>
      </w:r>
      <w:r>
        <w:instrText xml:space="preserve"> HYPERLINK \l _Toc24212 </w:instrText>
      </w:r>
      <w:r>
        <w:fldChar w:fldCharType="separate"/>
      </w:r>
      <w:r>
        <w:t>Hình 3.</w:t>
      </w:r>
      <w:r>
        <w:rPr>
          <w:rFonts w:hint="default"/>
          <w:lang w:val="en-US"/>
        </w:rPr>
        <w:t>25</w:t>
      </w:r>
      <w:r>
        <w:t>. Biểu đồ use case quản lý sách</w:t>
      </w:r>
      <w:r>
        <w:tab/>
      </w:r>
      <w:r>
        <w:fldChar w:fldCharType="begin"/>
      </w:r>
      <w:r>
        <w:instrText xml:space="preserve"> PAGEREF _Toc24212 \h </w:instrText>
      </w:r>
      <w:r>
        <w:fldChar w:fldCharType="separate"/>
      </w:r>
      <w:r>
        <w:t>62</w:t>
      </w:r>
      <w:r>
        <w:fldChar w:fldCharType="end"/>
      </w:r>
      <w:r>
        <w:fldChar w:fldCharType="end"/>
      </w:r>
    </w:p>
    <w:p>
      <w:pPr>
        <w:pStyle w:val="142"/>
        <w:tabs>
          <w:tab w:val="right" w:leader="dot" w:pos="8787"/>
        </w:tabs>
      </w:pPr>
      <w:r>
        <w:fldChar w:fldCharType="begin"/>
      </w:r>
      <w:r>
        <w:instrText xml:space="preserve"> HYPERLINK \l _Toc7977 </w:instrText>
      </w:r>
      <w:r>
        <w:fldChar w:fldCharType="separate"/>
      </w:r>
      <w:r>
        <w:t>Hình 3.</w:t>
      </w:r>
      <w:r>
        <w:rPr>
          <w:rFonts w:hint="default"/>
          <w:lang w:val="en-US"/>
        </w:rPr>
        <w:t>26</w:t>
      </w:r>
      <w:r>
        <w:t xml:space="preserve">. Biểu đồ trình tự quản lý </w:t>
      </w:r>
      <w:r>
        <w:rPr>
          <w:rFonts w:hint="default"/>
          <w:lang w:val="en-US"/>
        </w:rPr>
        <w:t>sản phẩm</w:t>
      </w:r>
      <w:r>
        <w:tab/>
      </w:r>
      <w:r>
        <w:fldChar w:fldCharType="begin"/>
      </w:r>
      <w:r>
        <w:instrText xml:space="preserve"> PAGEREF _Toc7977 \h </w:instrText>
      </w:r>
      <w:r>
        <w:fldChar w:fldCharType="separate"/>
      </w:r>
      <w:r>
        <w:t>66</w:t>
      </w:r>
      <w:r>
        <w:fldChar w:fldCharType="end"/>
      </w:r>
      <w:r>
        <w:fldChar w:fldCharType="end"/>
      </w:r>
    </w:p>
    <w:p>
      <w:pPr>
        <w:pStyle w:val="142"/>
        <w:tabs>
          <w:tab w:val="right" w:leader="dot" w:pos="8787"/>
        </w:tabs>
      </w:pPr>
      <w:r>
        <w:fldChar w:fldCharType="begin"/>
      </w:r>
      <w:r>
        <w:instrText xml:space="preserve"> HYPERLINK \l _Toc29739 </w:instrText>
      </w:r>
      <w:r>
        <w:fldChar w:fldCharType="separate"/>
      </w:r>
      <w:r>
        <w:t>Hình 3.</w:t>
      </w:r>
      <w:r>
        <w:rPr>
          <w:rFonts w:hint="default"/>
          <w:lang w:val="en-US"/>
        </w:rPr>
        <w:t>27</w:t>
      </w:r>
      <w:r>
        <w:t xml:space="preserve">. Biểu đồ use case quản lý </w:t>
      </w:r>
      <w:r>
        <w:rPr>
          <w:rFonts w:hint="default"/>
          <w:lang w:val="en-US"/>
        </w:rPr>
        <w:t>banner</w:t>
      </w:r>
      <w:r>
        <w:tab/>
      </w:r>
      <w:r>
        <w:fldChar w:fldCharType="begin"/>
      </w:r>
      <w:r>
        <w:instrText xml:space="preserve"> PAGEREF _Toc29739 \h </w:instrText>
      </w:r>
      <w:r>
        <w:fldChar w:fldCharType="separate"/>
      </w:r>
      <w:r>
        <w:t>66</w:t>
      </w:r>
      <w:r>
        <w:fldChar w:fldCharType="end"/>
      </w:r>
      <w:r>
        <w:fldChar w:fldCharType="end"/>
      </w:r>
    </w:p>
    <w:p>
      <w:pPr>
        <w:pStyle w:val="142"/>
        <w:tabs>
          <w:tab w:val="right" w:leader="dot" w:pos="8787"/>
        </w:tabs>
      </w:pPr>
      <w:r>
        <w:fldChar w:fldCharType="begin"/>
      </w:r>
      <w:r>
        <w:instrText xml:space="preserve"> HYPERLINK \l _Toc19918 </w:instrText>
      </w:r>
      <w:r>
        <w:fldChar w:fldCharType="separate"/>
      </w:r>
      <w:r>
        <w:t>Hình 3.</w:t>
      </w:r>
      <w:r>
        <w:rPr>
          <w:rFonts w:hint="default"/>
          <w:lang w:val="en-US"/>
        </w:rPr>
        <w:t>29</w:t>
      </w:r>
      <w:r>
        <w:t>. Biểu đồ use case danh sách đơn hàng</w:t>
      </w:r>
      <w:r>
        <w:tab/>
      </w:r>
      <w:r>
        <w:fldChar w:fldCharType="begin"/>
      </w:r>
      <w:r>
        <w:instrText xml:space="preserve"> PAGEREF _Toc19918 \h </w:instrText>
      </w:r>
      <w:r>
        <w:fldChar w:fldCharType="separate"/>
      </w:r>
      <w:r>
        <w:t>69</w:t>
      </w:r>
      <w:r>
        <w:fldChar w:fldCharType="end"/>
      </w:r>
      <w:r>
        <w:fldChar w:fldCharType="end"/>
      </w:r>
    </w:p>
    <w:p>
      <w:pPr>
        <w:pStyle w:val="142"/>
        <w:tabs>
          <w:tab w:val="right" w:leader="dot" w:pos="8787"/>
        </w:tabs>
      </w:pPr>
      <w:r>
        <w:fldChar w:fldCharType="begin"/>
      </w:r>
      <w:r>
        <w:instrText xml:space="preserve"> HYPERLINK \l _Toc8221 </w:instrText>
      </w:r>
      <w:r>
        <w:fldChar w:fldCharType="separate"/>
      </w:r>
      <w:r>
        <w:t>Hình 3.</w:t>
      </w:r>
      <w:r>
        <w:rPr>
          <w:rFonts w:hint="default"/>
          <w:lang w:val="en-US"/>
        </w:rPr>
        <w:t>30</w:t>
      </w:r>
      <w:r>
        <w:t>. Biểu đồ trình tự danh sách đơn hàng</w:t>
      </w:r>
      <w:r>
        <w:tab/>
      </w:r>
      <w:r>
        <w:fldChar w:fldCharType="begin"/>
      </w:r>
      <w:r>
        <w:instrText xml:space="preserve"> PAGEREF _Toc8221 \h </w:instrText>
      </w:r>
      <w:r>
        <w:fldChar w:fldCharType="separate"/>
      </w:r>
      <w:r>
        <w:t>71</w:t>
      </w:r>
      <w:r>
        <w:fldChar w:fldCharType="end"/>
      </w:r>
      <w:r>
        <w:fldChar w:fldCharType="end"/>
      </w:r>
    </w:p>
    <w:p>
      <w:pPr>
        <w:pStyle w:val="142"/>
        <w:tabs>
          <w:tab w:val="right" w:leader="dot" w:pos="8787"/>
        </w:tabs>
      </w:pPr>
      <w:r>
        <w:fldChar w:fldCharType="begin"/>
      </w:r>
      <w:r>
        <w:instrText xml:space="preserve"> HYPERLINK \l _Toc4091 </w:instrText>
      </w:r>
      <w:r>
        <w:fldChar w:fldCharType="separate"/>
      </w:r>
      <w:r>
        <w:t>Hình 3.</w:t>
      </w:r>
      <w:r>
        <w:rPr>
          <w:rFonts w:hint="default"/>
          <w:lang w:val="en-US"/>
        </w:rPr>
        <w:t>31</w:t>
      </w:r>
      <w:r>
        <w:t xml:space="preserve">. Biểu đồ use case </w:t>
      </w:r>
      <w:r>
        <w:rPr>
          <w:rFonts w:hint="default"/>
          <w:lang w:val="en-US"/>
        </w:rPr>
        <w:t>quản lý tồn kho</w:t>
      </w:r>
      <w:r>
        <w:tab/>
      </w:r>
      <w:r>
        <w:fldChar w:fldCharType="begin"/>
      </w:r>
      <w:r>
        <w:instrText xml:space="preserve"> PAGEREF _Toc4091 \h </w:instrText>
      </w:r>
      <w:r>
        <w:fldChar w:fldCharType="separate"/>
      </w:r>
      <w:r>
        <w:t>71</w:t>
      </w:r>
      <w:r>
        <w:fldChar w:fldCharType="end"/>
      </w:r>
      <w:r>
        <w:fldChar w:fldCharType="end"/>
      </w:r>
    </w:p>
    <w:p>
      <w:pPr>
        <w:pStyle w:val="142"/>
        <w:tabs>
          <w:tab w:val="right" w:leader="dot" w:pos="8787"/>
        </w:tabs>
      </w:pPr>
      <w:r>
        <w:fldChar w:fldCharType="begin"/>
      </w:r>
      <w:r>
        <w:instrText xml:space="preserve"> HYPERLINK \l _Toc16042 </w:instrText>
      </w:r>
      <w:r>
        <w:fldChar w:fldCharType="separate"/>
      </w:r>
      <w:r>
        <w:t>Hình 3.</w:t>
      </w:r>
      <w:r>
        <w:rPr>
          <w:rFonts w:hint="default"/>
          <w:lang w:val="en-US"/>
        </w:rPr>
        <w:t>32</w:t>
      </w:r>
      <w:r>
        <w:t>. Biểu đồ</w:t>
      </w:r>
      <w:r>
        <w:rPr>
          <w:rFonts w:hint="default"/>
          <w:lang w:val="en-US"/>
        </w:rPr>
        <w:t xml:space="preserve"> trình tự</w:t>
      </w:r>
      <w:r>
        <w:t xml:space="preserve"> </w:t>
      </w:r>
      <w:r>
        <w:rPr>
          <w:rFonts w:hint="default"/>
          <w:lang w:val="en-US"/>
        </w:rPr>
        <w:t>quản lý tồn kho</w:t>
      </w:r>
      <w:r>
        <w:tab/>
      </w:r>
      <w:r>
        <w:fldChar w:fldCharType="begin"/>
      </w:r>
      <w:r>
        <w:instrText xml:space="preserve"> PAGEREF _Toc16042 \h </w:instrText>
      </w:r>
      <w:r>
        <w:fldChar w:fldCharType="separate"/>
      </w:r>
      <w:r>
        <w:t>73</w:t>
      </w:r>
      <w:r>
        <w:fldChar w:fldCharType="end"/>
      </w:r>
      <w:r>
        <w:fldChar w:fldCharType="end"/>
      </w:r>
    </w:p>
    <w:p>
      <w:pPr>
        <w:pStyle w:val="142"/>
        <w:tabs>
          <w:tab w:val="right" w:leader="dot" w:pos="8787"/>
        </w:tabs>
      </w:pPr>
      <w:r>
        <w:fldChar w:fldCharType="begin"/>
      </w:r>
      <w:r>
        <w:instrText xml:space="preserve"> HYPERLINK \l _Toc24498 </w:instrText>
      </w:r>
      <w:r>
        <w:fldChar w:fldCharType="separate"/>
      </w:r>
      <w:r>
        <w:t>Hình 3.</w:t>
      </w:r>
      <w:r>
        <w:rPr>
          <w:rFonts w:hint="default"/>
          <w:lang w:val="en-US"/>
        </w:rPr>
        <w:t>33</w:t>
      </w:r>
      <w:r>
        <w:t xml:space="preserve">. Biểu đồ use case quản lý </w:t>
      </w:r>
      <w:r>
        <w:rPr>
          <w:rFonts w:hint="default"/>
          <w:lang w:val="en-US"/>
        </w:rPr>
        <w:t>blog</w:t>
      </w:r>
      <w:r>
        <w:tab/>
      </w:r>
      <w:r>
        <w:fldChar w:fldCharType="begin"/>
      </w:r>
      <w:r>
        <w:instrText xml:space="preserve"> PAGEREF _Toc24498 \h </w:instrText>
      </w:r>
      <w:r>
        <w:fldChar w:fldCharType="separate"/>
      </w:r>
      <w:r>
        <w:t>74</w:t>
      </w:r>
      <w:r>
        <w:fldChar w:fldCharType="end"/>
      </w:r>
      <w:r>
        <w:fldChar w:fldCharType="end"/>
      </w:r>
    </w:p>
    <w:p>
      <w:pPr>
        <w:pStyle w:val="142"/>
        <w:tabs>
          <w:tab w:val="right" w:leader="dot" w:pos="8787"/>
        </w:tabs>
      </w:pPr>
      <w:r>
        <w:fldChar w:fldCharType="begin"/>
      </w:r>
      <w:r>
        <w:instrText xml:space="preserve"> HYPERLINK \l _Toc15757 </w:instrText>
      </w:r>
      <w:r>
        <w:fldChar w:fldCharType="separate"/>
      </w:r>
      <w:r>
        <w:t>Hình 3.</w:t>
      </w:r>
      <w:r>
        <w:rPr>
          <w:rFonts w:hint="default"/>
          <w:lang w:val="en-US"/>
        </w:rPr>
        <w:t>34</w:t>
      </w:r>
      <w:r>
        <w:t xml:space="preserve">. Biểu đồ </w:t>
      </w:r>
      <w:r>
        <w:rPr>
          <w:rFonts w:hint="default"/>
          <w:lang w:val="en-US"/>
        </w:rPr>
        <w:t>trình tự</w:t>
      </w:r>
      <w:r>
        <w:t xml:space="preserve"> quản lý </w:t>
      </w:r>
      <w:r>
        <w:rPr>
          <w:rFonts w:hint="default"/>
          <w:lang w:val="en-US"/>
        </w:rPr>
        <w:t>blog</w:t>
      </w:r>
      <w:r>
        <w:tab/>
      </w:r>
      <w:r>
        <w:fldChar w:fldCharType="begin"/>
      </w:r>
      <w:r>
        <w:instrText xml:space="preserve"> PAGEREF _Toc15757 \h </w:instrText>
      </w:r>
      <w:r>
        <w:fldChar w:fldCharType="separate"/>
      </w:r>
      <w:r>
        <w:t>77</w:t>
      </w:r>
      <w:r>
        <w:fldChar w:fldCharType="end"/>
      </w:r>
      <w:r>
        <w:fldChar w:fldCharType="end"/>
      </w:r>
    </w:p>
    <w:p>
      <w:pPr>
        <w:pStyle w:val="142"/>
        <w:tabs>
          <w:tab w:val="right" w:leader="dot" w:pos="8787"/>
        </w:tabs>
      </w:pPr>
      <w:r>
        <w:fldChar w:fldCharType="begin"/>
      </w:r>
      <w:r>
        <w:instrText xml:space="preserve"> HYPERLINK \l _Toc18579 </w:instrText>
      </w:r>
      <w:r>
        <w:fldChar w:fldCharType="separate"/>
      </w:r>
      <w:r>
        <w:t>Hình 3.</w:t>
      </w:r>
      <w:r>
        <w:rPr>
          <w:rFonts w:hint="default"/>
          <w:lang w:val="en-US"/>
        </w:rPr>
        <w:t>35</w:t>
      </w:r>
      <w:r>
        <w:t>. Biểu đồ triển khai hệ thống</w:t>
      </w:r>
      <w:r>
        <w:tab/>
      </w:r>
      <w:r>
        <w:fldChar w:fldCharType="begin"/>
      </w:r>
      <w:r>
        <w:instrText xml:space="preserve"> PAGEREF _Toc18579 \h </w:instrText>
      </w:r>
      <w:r>
        <w:fldChar w:fldCharType="separate"/>
      </w:r>
      <w:r>
        <w:t>78</w:t>
      </w:r>
      <w:r>
        <w:fldChar w:fldCharType="end"/>
      </w:r>
      <w:r>
        <w:fldChar w:fldCharType="end"/>
      </w:r>
    </w:p>
    <w:p>
      <w:pPr>
        <w:pStyle w:val="142"/>
        <w:tabs>
          <w:tab w:val="right" w:leader="dot" w:pos="8787"/>
        </w:tabs>
      </w:pPr>
      <w:r>
        <w:fldChar w:fldCharType="begin"/>
      </w:r>
      <w:r>
        <w:instrText xml:space="preserve"> HYPERLINK \l _Toc17262 </w:instrText>
      </w:r>
      <w:r>
        <w:fldChar w:fldCharType="separate"/>
      </w:r>
      <w:r>
        <w:t>Hình 3.</w:t>
      </w:r>
      <w:r>
        <w:rPr>
          <w:rFonts w:hint="default"/>
          <w:lang w:val="en-US"/>
        </w:rPr>
        <w:t>36</w:t>
      </w:r>
      <w:r>
        <w:t>. Biều đồ mô tả cấu trúc cơ sở dữ liệu</w:t>
      </w:r>
      <w:r>
        <w:tab/>
      </w:r>
      <w:r>
        <w:fldChar w:fldCharType="begin"/>
      </w:r>
      <w:r>
        <w:instrText xml:space="preserve"> PAGEREF _Toc17262 \h </w:instrText>
      </w:r>
      <w:r>
        <w:fldChar w:fldCharType="separate"/>
      </w:r>
      <w:r>
        <w:t>78</w:t>
      </w:r>
      <w:r>
        <w:fldChar w:fldCharType="end"/>
      </w:r>
      <w:r>
        <w:fldChar w:fldCharType="end"/>
      </w:r>
    </w:p>
    <w:p>
      <w:pPr>
        <w:spacing w:line="360" w:lineRule="auto"/>
      </w:pPr>
      <w:r>
        <w:fldChar w:fldCharType="end"/>
      </w:r>
    </w:p>
    <w:p/>
    <w:p>
      <w:pPr>
        <w:sectPr>
          <w:pgSz w:w="11906" w:h="16838"/>
          <w:pgMar w:top="1418" w:right="1134" w:bottom="1134" w:left="1985" w:header="720" w:footer="720" w:gutter="0"/>
          <w:pgNumType w:fmt="lowerRoman" w:start="1"/>
          <w:cols w:space="720" w:num="1"/>
          <w:docGrid w:linePitch="381" w:charSpace="0"/>
        </w:sectPr>
      </w:pPr>
    </w:p>
    <w:p>
      <w:pPr>
        <w:pStyle w:val="2"/>
        <w:tabs>
          <w:tab w:val="left" w:pos="0"/>
          <w:tab w:val="clear" w:pos="425"/>
          <w:tab w:val="clear" w:pos="567"/>
        </w:tabs>
        <w:spacing w:line="360" w:lineRule="auto"/>
      </w:pPr>
      <w:bookmarkStart w:id="4" w:name="_Toc134073950"/>
      <w:r>
        <w:t>TỔNG QUAN VỀ ĐỀ TÀI</w:t>
      </w:r>
      <w:bookmarkEnd w:id="4"/>
    </w:p>
    <w:p>
      <w:pPr>
        <w:pStyle w:val="3"/>
        <w:tabs>
          <w:tab w:val="left" w:pos="0"/>
          <w:tab w:val="clear" w:pos="420"/>
          <w:tab w:val="clear" w:pos="567"/>
        </w:tabs>
      </w:pPr>
      <w:bookmarkStart w:id="5" w:name="_Toc134073951"/>
      <w:r>
        <w:t>Tên đề tài</w:t>
      </w:r>
      <w:bookmarkEnd w:id="5"/>
    </w:p>
    <w:p>
      <w:pPr>
        <w:pStyle w:val="249"/>
        <w:rPr>
          <w:b/>
          <w:i/>
        </w:rPr>
      </w:pPr>
      <w:r>
        <w:rPr>
          <w:b/>
          <w:i/>
        </w:rPr>
        <w:t xml:space="preserve">Xây dựng Website bán </w:t>
      </w:r>
      <w:r>
        <w:rPr>
          <w:rFonts w:hint="default"/>
          <w:b/>
          <w:i/>
          <w:lang w:val="en-US"/>
        </w:rPr>
        <w:t>quần áo</w:t>
      </w:r>
      <w:r>
        <w:rPr>
          <w:b/>
          <w:i/>
        </w:rPr>
        <w:t xml:space="preserve"> dựa trên nền tảng</w:t>
      </w:r>
      <w:r>
        <w:rPr>
          <w:rFonts w:hint="default"/>
          <w:b/>
          <w:i/>
          <w:lang w:val="en-US"/>
        </w:rPr>
        <w:t xml:space="preserve"> Angular,</w:t>
      </w:r>
      <w:r>
        <w:rPr>
          <w:b/>
          <w:i/>
        </w:rPr>
        <w:t xml:space="preserve"> </w:t>
      </w:r>
    </w:p>
    <w:p>
      <w:pPr>
        <w:pStyle w:val="249"/>
        <w:rPr>
          <w:b/>
          <w:i/>
        </w:rPr>
      </w:pPr>
      <w:r>
        <w:rPr>
          <w:b/>
          <w:i/>
        </w:rPr>
        <w:t>Java và MySQL</w:t>
      </w:r>
    </w:p>
    <w:p>
      <w:pPr>
        <w:pStyle w:val="3"/>
        <w:tabs>
          <w:tab w:val="left" w:pos="0"/>
          <w:tab w:val="clear" w:pos="420"/>
          <w:tab w:val="clear" w:pos="567"/>
        </w:tabs>
      </w:pPr>
      <w:bookmarkStart w:id="6" w:name="_Toc134073952"/>
      <w:r>
        <w:t>Lý do chọn đề tài</w:t>
      </w:r>
      <w:bookmarkEnd w:id="6"/>
    </w:p>
    <w:p>
      <w:pPr>
        <w:pStyle w:val="249"/>
      </w:pPr>
      <w:r>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pPr>
        <w:pStyle w:val="249"/>
      </w:pPr>
      <w:r>
        <w:t>Với sự bùng nổ của cuộc cách mạng công nghiệp 4.0, internet đã có ảnh hưởng sâu sắc đến đời sống, kinh tế và xã hội. Để tồn tại và phát triển, con người cần phải học tập và tiếp cận nhanh chóng với những công nghệ mới, theo kịp sự phát triển của thời đại.</w:t>
      </w:r>
    </w:p>
    <w:p>
      <w:pPr>
        <w:spacing w:line="360" w:lineRule="auto"/>
        <w:jc w:val="both"/>
      </w:pPr>
      <w:r>
        <w:t xml:space="preserve">Chính vì vậy việc áp dụng công nghệ thông tin vào kinh doanh đang là lối đi của rất nhiều cửa hàng hay doanh nghiệp. Đó sẽ là một cầu nối rất tốt để kết nối khách hàng với các sản phẩm </w:t>
      </w:r>
      <w:r>
        <w:rPr>
          <w:rFonts w:hint="default"/>
          <w:lang w:val="en-US"/>
        </w:rPr>
        <w:t>thời trang</w:t>
      </w:r>
      <w:r>
        <w:t>.</w:t>
      </w:r>
      <w:r>
        <w:rPr>
          <w:rFonts w:hint="default"/>
          <w:lang w:val="en-US"/>
        </w:rPr>
        <w:t xml:space="preserve"> </w:t>
      </w:r>
      <w:r>
        <w:t xml:space="preserve">Và một website bán </w:t>
      </w:r>
      <w:r>
        <w:rPr>
          <w:rFonts w:hint="default"/>
          <w:lang w:val="en-US"/>
        </w:rPr>
        <w:t>quần áo</w:t>
      </w:r>
      <w:r>
        <w:t xml:space="preserve"> có lẽ là một phương án tốt để làm được điều này. Khách hàng có thể dễ dàng tìm hiểu về được các thông tin và thông số da dạng của nhiều loại điện thoại.</w:t>
      </w:r>
    </w:p>
    <w:p>
      <w:pPr>
        <w:pStyle w:val="249"/>
        <w:rPr>
          <w:color w:val="000000"/>
        </w:rPr>
      </w:pPr>
      <w:r>
        <w:t xml:space="preserve">Nhận thấy đây là một cơ hội tốt để áp dụng được các kiến thức mà bản thân đã tích lũy được vào đời sống thực tế em đã chọn đề tài: </w:t>
      </w:r>
      <w:r>
        <w:rPr>
          <w:b/>
          <w:bCs/>
          <w:i/>
          <w:iCs/>
        </w:rPr>
        <w:t xml:space="preserve">“Xây dựng website bán </w:t>
      </w:r>
      <w:r>
        <w:rPr>
          <w:rFonts w:hint="default"/>
          <w:b/>
          <w:bCs/>
          <w:i/>
          <w:iCs/>
          <w:lang w:val="en-US"/>
        </w:rPr>
        <w:t>quần áo</w:t>
      </w:r>
      <w:r>
        <w:rPr>
          <w:b/>
          <w:bCs/>
          <w:i/>
          <w:iCs/>
        </w:rPr>
        <w:t xml:space="preserve"> dựa trên nền tảng </w:t>
      </w:r>
      <w:r>
        <w:rPr>
          <w:rFonts w:hint="default"/>
          <w:b/>
          <w:bCs/>
          <w:i/>
          <w:iCs/>
          <w:lang w:val="en-US"/>
        </w:rPr>
        <w:t xml:space="preserve">Angular, </w:t>
      </w:r>
      <w:r>
        <w:rPr>
          <w:b/>
          <w:bCs/>
          <w:i/>
          <w:iCs/>
        </w:rPr>
        <w:t>Java</w:t>
      </w:r>
      <w:r>
        <w:rPr>
          <w:rFonts w:hint="default"/>
          <w:b/>
          <w:bCs/>
          <w:i/>
          <w:iCs/>
          <w:lang w:val="en-US"/>
        </w:rPr>
        <w:t xml:space="preserve"> </w:t>
      </w:r>
      <w:r>
        <w:rPr>
          <w:b/>
          <w:bCs/>
          <w:i/>
          <w:iCs/>
        </w:rPr>
        <w:t>và MySQL”</w:t>
      </w:r>
      <w:r>
        <w:t>.</w:t>
      </w:r>
    </w:p>
    <w:p>
      <w:pPr>
        <w:pStyle w:val="3"/>
        <w:tabs>
          <w:tab w:val="left" w:pos="0"/>
          <w:tab w:val="clear" w:pos="420"/>
          <w:tab w:val="clear" w:pos="567"/>
        </w:tabs>
      </w:pPr>
      <w:bookmarkStart w:id="7" w:name="_Toc134073953"/>
      <w:r>
        <w:t>Mục tiêu của đề tài</w:t>
      </w:r>
      <w:bookmarkEnd w:id="7"/>
    </w:p>
    <w:p>
      <w:pPr>
        <w:pStyle w:val="249"/>
      </w:pPr>
      <w:r>
        <w:t xml:space="preserve">Đề tài: </w:t>
      </w:r>
      <w:r>
        <w:rPr>
          <w:b/>
          <w:bCs/>
          <w:i/>
          <w:iCs/>
        </w:rPr>
        <w:t xml:space="preserve">Xây dựng website bán </w:t>
      </w:r>
      <w:r>
        <w:rPr>
          <w:rFonts w:hint="default"/>
          <w:b/>
          <w:bCs/>
          <w:i/>
          <w:iCs/>
          <w:lang w:val="en-US"/>
        </w:rPr>
        <w:t>quần áo</w:t>
      </w:r>
      <w:r>
        <w:rPr>
          <w:b/>
          <w:bCs/>
          <w:i/>
          <w:iCs/>
        </w:rPr>
        <w:t xml:space="preserve"> dựa trên nền tảng </w:t>
      </w:r>
      <w:r>
        <w:rPr>
          <w:rFonts w:hint="default"/>
          <w:b/>
          <w:bCs/>
          <w:i/>
          <w:iCs/>
          <w:lang w:val="en-US"/>
        </w:rPr>
        <w:t xml:space="preserve">Angular, </w:t>
      </w:r>
      <w:r>
        <w:rPr>
          <w:rFonts w:hint="default"/>
          <w:b/>
          <w:bCs/>
          <w:i/>
          <w:iCs/>
          <w:lang w:val="en-US"/>
        </w:rPr>
        <w:tab/>
      </w:r>
      <w:r>
        <w:rPr>
          <w:b/>
          <w:bCs/>
          <w:i/>
          <w:iCs/>
        </w:rPr>
        <w:t>Java</w:t>
      </w:r>
      <w:r>
        <w:rPr>
          <w:rFonts w:hint="default"/>
          <w:b/>
          <w:bCs/>
          <w:i/>
          <w:iCs/>
          <w:lang w:val="en-US"/>
        </w:rPr>
        <w:t xml:space="preserve"> </w:t>
      </w:r>
      <w:r>
        <w:rPr>
          <w:b/>
          <w:bCs/>
          <w:i/>
          <w:iCs/>
        </w:rPr>
        <w:t>và MySQL</w:t>
      </w:r>
      <w:r>
        <w:rPr>
          <w:b/>
          <w:i/>
        </w:rPr>
        <w:t xml:space="preserve"> </w:t>
      </w:r>
      <w:r>
        <w:t>đáp ứng được những mục tiêu:</w:t>
      </w:r>
    </w:p>
    <w:p>
      <w:pPr>
        <w:pStyle w:val="249"/>
        <w:numPr>
          <w:ilvl w:val="0"/>
          <w:numId w:val="13"/>
        </w:numPr>
      </w:pPr>
      <w:r>
        <w:t>Hiểu biết những kiến thức cần thiết về xây dựng giao diện trang web, phân tích thiết kế hệ thống, cơ sở dữ liệu.</w:t>
      </w:r>
    </w:p>
    <w:p>
      <w:pPr>
        <w:pStyle w:val="249"/>
        <w:numPr>
          <w:ilvl w:val="0"/>
          <w:numId w:val="13"/>
        </w:numPr>
      </w:pPr>
      <w:r>
        <w:t>Nắm được các kiến thức cơ bản về</w:t>
      </w:r>
      <w:r>
        <w:rPr>
          <w:rFonts w:hint="default"/>
          <w:lang w:val="en-US"/>
        </w:rPr>
        <w:t xml:space="preserve"> Angular,</w:t>
      </w:r>
      <w:r>
        <w:t xml:space="preserve"> Java, Spring Boot, </w:t>
      </w:r>
      <w:r>
        <w:rPr>
          <w:rFonts w:hint="default"/>
          <w:lang w:val="en-US"/>
        </w:rPr>
        <w:t>TyperScript</w:t>
      </w:r>
      <w:r>
        <w:t>, bootrap.</w:t>
      </w:r>
    </w:p>
    <w:p>
      <w:pPr>
        <w:pStyle w:val="249"/>
        <w:numPr>
          <w:ilvl w:val="0"/>
          <w:numId w:val="13"/>
        </w:numPr>
      </w:pPr>
      <w:r>
        <w:t>Lợi ích đầu tiên khi sở hữu một website bán hàng đó chính là việc tiếp cận được những khách hàng tiềm năng. Dù khách hàng có ở bất cứ đâu trên thế giới, chỉ cần có mạng internet là có thể tìm thấy website bán hàng, biết đến sản phẩm và thương hiệu của công ty. Từ đó, chắc chắn rằng lượng khách hàng sẽ tăng lên đáng kể.</w:t>
      </w:r>
    </w:p>
    <w:p>
      <w:pPr>
        <w:pStyle w:val="249"/>
        <w:numPr>
          <w:ilvl w:val="0"/>
          <w:numId w:val="13"/>
        </w:numPr>
      </w:pPr>
      <w:r>
        <w:rPr>
          <w:color w:val="000000" w:themeColor="text1"/>
          <w:shd w:val="clear" w:color="auto" w:fill="FFFFFF"/>
          <w14:textFill>
            <w14:solidFill>
              <w14:schemeClr w14:val="tx1"/>
            </w14:solidFill>
          </w14:textFill>
        </w:rPr>
        <w:t>Tiết kiệm được thời gian cho khách hàng, khách hàng không cần phải đến tận cửa hàng mới mua được hàng mà họ có thể thông qua website xem và mua hàng. Hơn nữa mặt hàng khách mua còn có thể được chuyển về địa chỉ yêu cầu đúng thời gian khách hàng mong muốn, tiết kiệm được cả chi phí đi lại cho khách hàng.</w:t>
      </w:r>
    </w:p>
    <w:p>
      <w:pPr>
        <w:pStyle w:val="249"/>
        <w:numPr>
          <w:ilvl w:val="0"/>
          <w:numId w:val="13"/>
        </w:numPr>
      </w:pPr>
      <w:r>
        <w:rPr>
          <w:color w:val="000000" w:themeColor="text1"/>
          <w:shd w:val="clear" w:color="auto" w:fill="FFFFFF"/>
          <w14:textFill>
            <w14:solidFill>
              <w14:schemeClr w14:val="tx1"/>
            </w14:solidFill>
          </w14:textFill>
        </w:rPr>
        <w:t>Thông tin sản phẩm được cập nhật nhanh chính xác qua từng ngày đến khách hàng</w:t>
      </w:r>
      <w:r>
        <w:rPr>
          <w:b/>
          <w:color w:val="000000" w:themeColor="text1"/>
          <w:shd w:val="clear" w:color="auto" w:fill="FFFFFF"/>
          <w14:textFill>
            <w14:solidFill>
              <w14:schemeClr w14:val="tx1"/>
            </w14:solidFill>
          </w14:textFill>
        </w:rPr>
        <w:t>.</w:t>
      </w:r>
    </w:p>
    <w:p>
      <w:pPr>
        <w:pStyle w:val="249"/>
        <w:numPr>
          <w:ilvl w:val="0"/>
          <w:numId w:val="13"/>
        </w:numPr>
      </w:pPr>
      <w:r>
        <w:rPr>
          <w:iCs/>
        </w:rPr>
        <w:t>Xây dựng và quảng bá thương hiệu cho hãng sản xuất.</w:t>
      </w:r>
    </w:p>
    <w:p>
      <w:pPr>
        <w:pStyle w:val="249"/>
        <w:numPr>
          <w:ilvl w:val="0"/>
          <w:numId w:val="0"/>
        </w:numPr>
        <w:spacing w:after="120" w:line="360" w:lineRule="auto"/>
        <w:jc w:val="both"/>
        <w:rPr>
          <w:iCs/>
        </w:rPr>
      </w:pPr>
    </w:p>
    <w:p>
      <w:pPr>
        <w:pStyle w:val="249"/>
        <w:numPr>
          <w:ilvl w:val="0"/>
          <w:numId w:val="0"/>
        </w:numPr>
        <w:spacing w:after="120" w:line="360" w:lineRule="auto"/>
        <w:jc w:val="both"/>
        <w:rPr>
          <w:iCs/>
        </w:rPr>
      </w:pPr>
    </w:p>
    <w:p>
      <w:pPr>
        <w:pStyle w:val="249"/>
        <w:numPr>
          <w:ilvl w:val="0"/>
          <w:numId w:val="0"/>
        </w:numPr>
        <w:spacing w:after="120" w:line="360" w:lineRule="auto"/>
        <w:jc w:val="both"/>
        <w:rPr>
          <w:iCs/>
        </w:rPr>
      </w:pPr>
    </w:p>
    <w:p>
      <w:pPr>
        <w:pStyle w:val="3"/>
        <w:tabs>
          <w:tab w:val="left" w:pos="0"/>
          <w:tab w:val="clear" w:pos="420"/>
          <w:tab w:val="clear" w:pos="567"/>
        </w:tabs>
      </w:pPr>
      <w:bookmarkStart w:id="8" w:name="_Toc134073954"/>
      <w:r>
        <w:t>Đối tượng và phạm vi</w:t>
      </w:r>
      <w:bookmarkEnd w:id="8"/>
    </w:p>
    <w:p>
      <w:pPr>
        <w:pStyle w:val="249"/>
      </w:pPr>
      <w:r>
        <w:t xml:space="preserve">Bất cứ ai có nhu cầu mua </w:t>
      </w:r>
      <w:r>
        <w:rPr>
          <w:rFonts w:hint="default"/>
          <w:lang w:val="en-US"/>
        </w:rPr>
        <w:t>quần áo</w:t>
      </w:r>
      <w:r>
        <w:t xml:space="preserve"> trực tuyến trên nền tảng internet.</w:t>
      </w:r>
    </w:p>
    <w:p>
      <w:pPr>
        <w:pStyle w:val="3"/>
        <w:tabs>
          <w:tab w:val="left" w:pos="0"/>
          <w:tab w:val="clear" w:pos="420"/>
          <w:tab w:val="clear" w:pos="567"/>
        </w:tabs>
      </w:pPr>
      <w:bookmarkStart w:id="9" w:name="_Toc134073955"/>
      <w:r>
        <w:t>Kết quả dự kiến đạt được</w:t>
      </w:r>
      <w:bookmarkEnd w:id="9"/>
    </w:p>
    <w:p>
      <w:pPr>
        <w:pStyle w:val="249"/>
        <w:rPr>
          <w:lang w:val="pt-BR"/>
        </w:rPr>
      </w:pPr>
      <w:r>
        <w:rPr>
          <w:lang w:val="pt-BR"/>
        </w:rPr>
        <w:t>Website bao gồm những mục chính và chức năng chính:</w:t>
      </w:r>
      <w:bookmarkStart w:id="10" w:name="_Toc515393264"/>
      <w:bookmarkStart w:id="11" w:name="_Toc514057652"/>
      <w:bookmarkStart w:id="12" w:name="_Toc514915562"/>
      <w:bookmarkStart w:id="13" w:name="_Toc517901359"/>
      <w:bookmarkStart w:id="14" w:name="_Toc515393597"/>
      <w:bookmarkStart w:id="15" w:name="_Toc514096715"/>
      <w:bookmarkStart w:id="16" w:name="_Toc514057182"/>
      <w:bookmarkStart w:id="17" w:name="_Toc514852591"/>
      <w:bookmarkStart w:id="18" w:name="_Toc517901713"/>
      <w:bookmarkStart w:id="19" w:name="_Toc517092685"/>
      <w:bookmarkStart w:id="20" w:name="_Toc517903909"/>
      <w:bookmarkStart w:id="21" w:name="_Toc513455764"/>
    </w:p>
    <w:p>
      <w:pPr>
        <w:pStyle w:val="249"/>
        <w:numPr>
          <w:ilvl w:val="0"/>
          <w:numId w:val="13"/>
        </w:numPr>
        <w:rPr>
          <w:color w:val="000000" w:themeColor="text1"/>
          <w:shd w:val="clear" w:color="auto" w:fill="FFFFFF"/>
          <w14:textFill>
            <w14:solidFill>
              <w14:schemeClr w14:val="tx1"/>
            </w14:solidFill>
          </w14:textFill>
        </w:rPr>
      </w:pPr>
      <w:r>
        <w:rPr>
          <w:color w:val="000000" w:themeColor="text1"/>
          <w:shd w:val="clear" w:color="auto" w:fill="FFFFFF"/>
          <w14:textFill>
            <w14:solidFill>
              <w14:schemeClr w14:val="tx1"/>
            </w14:solidFill>
          </w14:textFill>
        </w:rPr>
        <w:t>Đăng ký, đăng nhập tài khoản cá nhân</w:t>
      </w:r>
      <w:bookmarkEnd w:id="10"/>
      <w:bookmarkEnd w:id="11"/>
      <w:bookmarkEnd w:id="12"/>
      <w:bookmarkEnd w:id="13"/>
      <w:bookmarkEnd w:id="14"/>
      <w:bookmarkEnd w:id="15"/>
      <w:bookmarkEnd w:id="16"/>
      <w:bookmarkEnd w:id="17"/>
      <w:bookmarkEnd w:id="18"/>
      <w:bookmarkEnd w:id="19"/>
      <w:bookmarkEnd w:id="20"/>
      <w:bookmarkEnd w:id="21"/>
      <w:r>
        <w:rPr>
          <w:color w:val="000000" w:themeColor="text1"/>
          <w:shd w:val="clear" w:color="auto" w:fill="FFFFFF"/>
          <w14:textFill>
            <w14:solidFill>
              <w14:schemeClr w14:val="tx1"/>
            </w14:solidFill>
          </w14:textFill>
        </w:rPr>
        <w:t>.</w:t>
      </w:r>
      <w:bookmarkStart w:id="22" w:name="_Toc514057183"/>
      <w:bookmarkStart w:id="23" w:name="_Toc514915563"/>
      <w:bookmarkStart w:id="24" w:name="_Toc514096716"/>
      <w:bookmarkStart w:id="25" w:name="_Toc514057653"/>
      <w:bookmarkStart w:id="26" w:name="_Toc517901360"/>
      <w:bookmarkStart w:id="27" w:name="_Toc517901714"/>
      <w:bookmarkStart w:id="28" w:name="_Toc513455765"/>
      <w:bookmarkStart w:id="29" w:name="_Toc517903910"/>
      <w:bookmarkStart w:id="30" w:name="_Toc515393598"/>
      <w:bookmarkStart w:id="31" w:name="_Toc517092686"/>
      <w:bookmarkStart w:id="32" w:name="_Toc515393265"/>
      <w:bookmarkStart w:id="33" w:name="_Toc514852592"/>
    </w:p>
    <w:p>
      <w:pPr>
        <w:pStyle w:val="249"/>
        <w:numPr>
          <w:ilvl w:val="0"/>
          <w:numId w:val="13"/>
        </w:numPr>
        <w:rPr>
          <w:color w:val="000000" w:themeColor="text1"/>
          <w:shd w:val="clear" w:color="auto" w:fill="FFFFFF"/>
          <w14:textFill>
            <w14:solidFill>
              <w14:schemeClr w14:val="tx1"/>
            </w14:solidFill>
          </w14:textFill>
        </w:rPr>
      </w:pPr>
      <w:r>
        <w:rPr>
          <w:rFonts w:hint="default"/>
          <w:lang w:val="en-US"/>
        </w:rPr>
        <w:t>C</w:t>
      </w:r>
      <w:r>
        <w:rPr>
          <w:lang w:val="pt-BR"/>
        </w:rPr>
        <w:t>ập nhật thông tin tài khoản</w:t>
      </w:r>
      <w:bookmarkEnd w:id="22"/>
      <w:bookmarkEnd w:id="23"/>
      <w:bookmarkEnd w:id="24"/>
      <w:bookmarkEnd w:id="25"/>
      <w:bookmarkEnd w:id="26"/>
      <w:bookmarkEnd w:id="27"/>
      <w:bookmarkEnd w:id="28"/>
      <w:bookmarkEnd w:id="29"/>
      <w:bookmarkEnd w:id="30"/>
      <w:bookmarkEnd w:id="31"/>
      <w:bookmarkEnd w:id="32"/>
      <w:bookmarkEnd w:id="33"/>
      <w:r>
        <w:rPr>
          <w:lang w:val="pt-BR"/>
        </w:rPr>
        <w:t>.</w:t>
      </w:r>
      <w:bookmarkStart w:id="34" w:name="_Toc513455766"/>
      <w:bookmarkStart w:id="35" w:name="_Toc517903911"/>
      <w:bookmarkStart w:id="36" w:name="_Toc514852593"/>
      <w:bookmarkStart w:id="37" w:name="_Toc514057184"/>
      <w:bookmarkStart w:id="38" w:name="_Toc517901715"/>
      <w:bookmarkStart w:id="39" w:name="_Toc514096717"/>
      <w:bookmarkStart w:id="40" w:name="_Toc517901361"/>
      <w:bookmarkStart w:id="41" w:name="_Toc515393599"/>
      <w:bookmarkStart w:id="42" w:name="_Toc515393266"/>
      <w:bookmarkStart w:id="43" w:name="_Toc514057654"/>
      <w:bookmarkStart w:id="44" w:name="_Toc514915564"/>
      <w:bookmarkStart w:id="45" w:name="_Toc517092687"/>
    </w:p>
    <w:p>
      <w:pPr>
        <w:pStyle w:val="249"/>
        <w:numPr>
          <w:ilvl w:val="0"/>
          <w:numId w:val="13"/>
        </w:numPr>
        <w:rPr>
          <w:color w:val="000000" w:themeColor="text1"/>
          <w:shd w:val="clear" w:color="auto" w:fill="FFFFFF"/>
          <w14:textFill>
            <w14:solidFill>
              <w14:schemeClr w14:val="tx1"/>
            </w14:solidFill>
          </w14:textFill>
        </w:rPr>
      </w:pPr>
      <w:r>
        <w:rPr>
          <w:lang w:val="pt-BR"/>
        </w:rPr>
        <w:t xml:space="preserve">Phân quyền giữa người quản trị, nhân viên bán hàng và </w:t>
      </w:r>
      <w:bookmarkEnd w:id="34"/>
      <w:bookmarkEnd w:id="35"/>
      <w:bookmarkEnd w:id="36"/>
      <w:bookmarkEnd w:id="37"/>
      <w:bookmarkEnd w:id="38"/>
      <w:bookmarkEnd w:id="39"/>
      <w:bookmarkEnd w:id="40"/>
      <w:bookmarkEnd w:id="41"/>
      <w:bookmarkEnd w:id="42"/>
      <w:bookmarkEnd w:id="43"/>
      <w:bookmarkEnd w:id="44"/>
      <w:bookmarkEnd w:id="45"/>
      <w:r>
        <w:rPr>
          <w:lang w:val="pt-BR"/>
        </w:rPr>
        <w:t>khách hàng.</w:t>
      </w:r>
      <w:bookmarkStart w:id="46" w:name="_Toc517901364"/>
      <w:bookmarkStart w:id="47" w:name="_Toc514852596"/>
      <w:bookmarkStart w:id="48" w:name="_Toc517903914"/>
      <w:bookmarkStart w:id="49" w:name="_Toc514057187"/>
      <w:bookmarkStart w:id="50" w:name="_Toc513455769"/>
      <w:bookmarkStart w:id="51" w:name="_Toc514057657"/>
      <w:bookmarkStart w:id="52" w:name="_Toc515393269"/>
      <w:bookmarkStart w:id="53" w:name="_Toc514915567"/>
      <w:bookmarkStart w:id="54" w:name="_Toc517092690"/>
      <w:bookmarkStart w:id="55" w:name="_Toc514096720"/>
      <w:bookmarkStart w:id="56" w:name="_Toc517901718"/>
      <w:bookmarkStart w:id="57" w:name="_Toc515393602"/>
    </w:p>
    <w:p>
      <w:pPr>
        <w:pStyle w:val="249"/>
        <w:numPr>
          <w:ilvl w:val="0"/>
          <w:numId w:val="13"/>
        </w:numPr>
        <w:rPr>
          <w:color w:val="000000" w:themeColor="text1"/>
          <w:shd w:val="clear" w:color="auto" w:fill="FFFFFF"/>
          <w14:textFill>
            <w14:solidFill>
              <w14:schemeClr w14:val="tx1"/>
            </w14:solidFill>
          </w14:textFill>
        </w:rPr>
      </w:pPr>
      <w:r>
        <w:rPr>
          <w:lang w:val="pt-BR"/>
        </w:rPr>
        <w:t xml:space="preserve">Chức năng quản trị: </w:t>
      </w:r>
      <w:r>
        <w:rPr>
          <w:rFonts w:hint="default"/>
          <w:lang w:val="en-US"/>
        </w:rPr>
        <w:t>quản lý banner,sản phẩm</w:t>
      </w:r>
      <w:r>
        <w:rPr>
          <w:lang w:val="pt-BR"/>
        </w:rPr>
        <w:t>, danh mục sản phẩm, sản phẩm,</w:t>
      </w:r>
      <w:r>
        <w:rPr>
          <w:rFonts w:hint="default"/>
          <w:lang w:val="en-US"/>
        </w:rPr>
        <w:t>bài viết</w:t>
      </w:r>
      <w:r>
        <w:rPr>
          <w:lang w:val="pt-BR"/>
        </w:rPr>
        <w:t xml:space="preserve"> </w:t>
      </w:r>
      <w:r>
        <w:rPr>
          <w:rFonts w:hint="default"/>
          <w:lang w:val="en-US"/>
        </w:rPr>
        <w:t>,</w:t>
      </w:r>
      <w:r>
        <w:rPr>
          <w:lang w:val="pt-BR"/>
        </w:rPr>
        <w:t xml:space="preserve">đơn hàng, </w:t>
      </w:r>
      <w:r>
        <w:rPr>
          <w:rFonts w:hint="default"/>
          <w:lang w:val="en-US"/>
        </w:rPr>
        <w:t>tồn kho,doanh thu</w:t>
      </w:r>
      <w:r>
        <w:rPr>
          <w:lang w:val="pt-BR"/>
        </w:rPr>
        <w:t>.</w:t>
      </w:r>
    </w:p>
    <w:bookmarkEnd w:id="46"/>
    <w:bookmarkEnd w:id="47"/>
    <w:bookmarkEnd w:id="48"/>
    <w:bookmarkEnd w:id="49"/>
    <w:bookmarkEnd w:id="50"/>
    <w:bookmarkEnd w:id="51"/>
    <w:bookmarkEnd w:id="52"/>
    <w:bookmarkEnd w:id="53"/>
    <w:bookmarkEnd w:id="54"/>
    <w:bookmarkEnd w:id="55"/>
    <w:bookmarkEnd w:id="56"/>
    <w:bookmarkEnd w:id="57"/>
    <w:p>
      <w:pPr>
        <w:pStyle w:val="249"/>
        <w:numPr>
          <w:ilvl w:val="0"/>
          <w:numId w:val="13"/>
        </w:numPr>
        <w:rPr>
          <w:color w:val="000000" w:themeColor="text1"/>
          <w:shd w:val="clear" w:color="auto" w:fill="FFFFFF"/>
          <w14:textFill>
            <w14:solidFill>
              <w14:schemeClr w14:val="tx1"/>
            </w14:solidFill>
          </w14:textFill>
        </w:rPr>
      </w:pPr>
      <w:r>
        <w:rPr>
          <w:lang w:val="pt-BR"/>
        </w:rPr>
        <w:t>Tìm kiếm sản phẩm, tìm kiếm sản phẩm theo chủ đề, xem chi tiết sản phẩm.</w:t>
      </w:r>
      <w:bookmarkStart w:id="58" w:name="_Toc517901719"/>
      <w:bookmarkStart w:id="59" w:name="_Toc514057188"/>
      <w:bookmarkStart w:id="60" w:name="_Toc513455770"/>
      <w:bookmarkStart w:id="61" w:name="_Toc514852597"/>
      <w:bookmarkStart w:id="62" w:name="_Toc517092691"/>
      <w:bookmarkStart w:id="63" w:name="_Toc515393603"/>
      <w:bookmarkStart w:id="64" w:name="_Toc514057658"/>
      <w:bookmarkStart w:id="65" w:name="_Toc517901365"/>
      <w:bookmarkStart w:id="66" w:name="_Toc515393270"/>
      <w:bookmarkStart w:id="67" w:name="_Toc514096721"/>
      <w:bookmarkStart w:id="68" w:name="_Toc517903915"/>
      <w:bookmarkStart w:id="69" w:name="_Toc514915568"/>
    </w:p>
    <w:p>
      <w:pPr>
        <w:pStyle w:val="249"/>
        <w:numPr>
          <w:ilvl w:val="0"/>
          <w:numId w:val="13"/>
        </w:numPr>
        <w:rPr>
          <w:color w:val="000000" w:themeColor="text1"/>
          <w:shd w:val="clear" w:color="auto" w:fill="FFFFFF"/>
          <w14:textFill>
            <w14:solidFill>
              <w14:schemeClr w14:val="tx1"/>
            </w14:solidFill>
          </w14:textFill>
        </w:rPr>
      </w:pPr>
      <w:r>
        <w:rPr>
          <w:lang w:val="pt-BR"/>
        </w:rPr>
        <w:t>Thêm sản phẩm vào giỏ hàng và lưu trữ giỏ hàng của mỗi người dùng.</w:t>
      </w:r>
    </w:p>
    <w:bookmarkEnd w:id="58"/>
    <w:bookmarkEnd w:id="59"/>
    <w:bookmarkEnd w:id="60"/>
    <w:bookmarkEnd w:id="61"/>
    <w:bookmarkEnd w:id="62"/>
    <w:bookmarkEnd w:id="63"/>
    <w:bookmarkEnd w:id="64"/>
    <w:bookmarkEnd w:id="65"/>
    <w:bookmarkEnd w:id="66"/>
    <w:bookmarkEnd w:id="67"/>
    <w:bookmarkEnd w:id="68"/>
    <w:bookmarkEnd w:id="69"/>
    <w:p>
      <w:pPr>
        <w:pStyle w:val="249"/>
        <w:numPr>
          <w:ilvl w:val="0"/>
          <w:numId w:val="13"/>
        </w:numPr>
        <w:rPr>
          <w:color w:val="000000" w:themeColor="text1"/>
          <w:shd w:val="clear" w:color="auto" w:fill="FFFFFF"/>
          <w14:textFill>
            <w14:solidFill>
              <w14:schemeClr w14:val="tx1"/>
            </w14:solidFill>
          </w14:textFill>
        </w:rPr>
      </w:pPr>
      <w:r>
        <w:rPr>
          <w:lang w:val="pt-BR"/>
        </w:rPr>
        <w:t>Đặt hàng</w:t>
      </w:r>
      <w:r>
        <w:rPr>
          <w:rFonts w:hint="default"/>
          <w:lang w:val="en-US"/>
        </w:rPr>
        <w:t>.</w:t>
      </w:r>
    </w:p>
    <w:p>
      <w:pPr>
        <w:spacing w:after="120" w:line="360" w:lineRule="auto"/>
      </w:pPr>
      <w:r>
        <w:br w:type="page"/>
      </w:r>
    </w:p>
    <w:p>
      <w:pPr>
        <w:pStyle w:val="2"/>
        <w:tabs>
          <w:tab w:val="left" w:pos="0"/>
          <w:tab w:val="clear" w:pos="425"/>
          <w:tab w:val="clear" w:pos="567"/>
        </w:tabs>
        <w:spacing w:after="120" w:line="360" w:lineRule="auto"/>
      </w:pPr>
      <w:bookmarkStart w:id="70" w:name="_Toc134073956"/>
      <w:r>
        <w:t>CƠ SỞ LÝ THUYẾT VÀ CÔNG CỤ SỬ DỤNG</w:t>
      </w:r>
      <w:bookmarkEnd w:id="70"/>
    </w:p>
    <w:p>
      <w:pPr>
        <w:pStyle w:val="3"/>
        <w:tabs>
          <w:tab w:val="left" w:pos="0"/>
          <w:tab w:val="clear" w:pos="420"/>
          <w:tab w:val="clear" w:pos="567"/>
        </w:tabs>
      </w:pPr>
      <w:bookmarkStart w:id="71" w:name="_Toc134073957"/>
      <w:r>
        <w:t>Cơ sở lý thuyết</w:t>
      </w:r>
      <w:bookmarkEnd w:id="71"/>
    </w:p>
    <w:p>
      <w:pPr>
        <w:pStyle w:val="4"/>
        <w:tabs>
          <w:tab w:val="clear" w:pos="567"/>
        </w:tabs>
      </w:pPr>
      <w:r>
        <w:t>Ngôn ngữ UML</w:t>
      </w:r>
    </w:p>
    <w:p>
      <w:pPr>
        <w:pStyle w:val="249"/>
        <w:rPr>
          <w:b/>
          <w:lang w:val="pt-BR"/>
        </w:rPr>
      </w:pPr>
      <w:r>
        <w:rPr>
          <w:lang w:val="pt-BR"/>
        </w:rPr>
        <w:t>UML là viết tắt của “Unified Modeling Language” - là n</w:t>
      </w:r>
      <w:r>
        <w:rPr>
          <w:shd w:val="clear" w:color="auto" w:fill="FFFFFF"/>
          <w:lang w:val="pt-BR"/>
        </w:rPr>
        <w:t>gôn ngữ mô hình hóa thống nhất, dùng để đặc tả, hình dung, xây dựng và tư liệu hóa phần mềm hướng đối tượng.</w:t>
      </w:r>
    </w:p>
    <w:p>
      <w:pPr>
        <w:pStyle w:val="249"/>
        <w:rPr>
          <w:shd w:val="clear" w:color="auto" w:fill="FFFFFF"/>
          <w:lang w:val="pt-BR"/>
        </w:rPr>
      </w:pPr>
      <w:r>
        <w:rPr>
          <w:shd w:val="clear" w:color="auto" w:fill="FFFFFF"/>
          <w:lang w:val="pt-BR"/>
        </w:rPr>
        <w:t>UML dùng để:</w:t>
      </w:r>
    </w:p>
    <w:p>
      <w:pPr>
        <w:pStyle w:val="249"/>
        <w:numPr>
          <w:ilvl w:val="0"/>
          <w:numId w:val="14"/>
        </w:numPr>
        <w:rPr>
          <w:shd w:val="clear" w:color="auto" w:fill="FFFFFF"/>
          <w:lang w:val="pt-BR"/>
        </w:rPr>
      </w:pPr>
      <w:r>
        <w:rPr>
          <w:shd w:val="clear" w:color="auto" w:fill="FFFFFF"/>
          <w:lang w:val="pt-BR"/>
        </w:rPr>
        <w:t>Trực quan hoá: Đưa ra các mô hình trực quan về hệ thống để mọi người có thể hiểu được.</w:t>
      </w:r>
    </w:p>
    <w:p>
      <w:pPr>
        <w:pStyle w:val="249"/>
        <w:numPr>
          <w:ilvl w:val="0"/>
          <w:numId w:val="14"/>
        </w:numPr>
        <w:rPr>
          <w:shd w:val="clear" w:color="auto" w:fill="FFFFFF"/>
          <w:lang w:val="pt-BR"/>
        </w:rPr>
      </w:pPr>
      <w:r>
        <w:rPr>
          <w:shd w:val="clear" w:color="auto" w:fill="FFFFFF"/>
          <w:lang w:val="pt-BR"/>
        </w:rPr>
        <w:t>Đặc tả: UML cho phép xây dựng các mô hình đúng đắn và đầy đủ để mô tả hệ thống.</w:t>
      </w:r>
    </w:p>
    <w:p>
      <w:pPr>
        <w:pStyle w:val="249"/>
        <w:numPr>
          <w:ilvl w:val="0"/>
          <w:numId w:val="14"/>
        </w:numPr>
        <w:rPr>
          <w:shd w:val="clear" w:color="auto" w:fill="FFFFFF"/>
          <w:lang w:val="pt-BR"/>
        </w:rPr>
      </w:pPr>
      <w:r>
        <w:rPr>
          <w:shd w:val="clear" w:color="auto" w:fill="FFFFFF"/>
          <w:lang w:val="pt-BR"/>
        </w:rPr>
        <w:t>Xây dựng: Các mô hình UML có thể liên kết trực tiếp với nhiều ngôn ngữ lập trình Java, C++, VB, ...</w:t>
      </w:r>
    </w:p>
    <w:p>
      <w:pPr>
        <w:pStyle w:val="249"/>
        <w:numPr>
          <w:ilvl w:val="0"/>
          <w:numId w:val="14"/>
        </w:numPr>
        <w:rPr>
          <w:shd w:val="clear" w:color="auto" w:fill="FFFFFF"/>
          <w:lang w:val="pt-BR"/>
        </w:rPr>
      </w:pPr>
      <w:r>
        <w:rPr>
          <w:shd w:val="clear" w:color="auto" w:fill="FFFFFF"/>
          <w:lang w:val="pt-BR"/>
        </w:rPr>
        <w:t>Lập tài liệu: UML cho phép tạo các tài liệu như tài liệu về các yêu cầu của người dùng, kiến trúc hệ thống, thiết kế hệ thống, kiểm thử, kế hoạch dự án, ...</w:t>
      </w:r>
    </w:p>
    <w:p>
      <w:pPr>
        <w:pStyle w:val="249"/>
      </w:pPr>
      <w:r>
        <w:t>UML có thể được sử dụng làm công cụ giao tiếp giữa người dùng, nhà phân tích, nhà thiết kế và nhà phát triển phần mềm.</w:t>
      </w:r>
    </w:p>
    <w:p>
      <w:pPr>
        <w:pStyle w:val="249"/>
        <w:rPr>
          <w:shd w:val="clear" w:color="auto" w:fill="FFFFFF"/>
          <w:lang w:val="pt-BR"/>
        </w:rPr>
      </w:pPr>
      <w:r>
        <w:rPr>
          <w:shd w:val="clear" w:color="auto" w:fill="FFFFFF"/>
          <w:lang w:val="pt-BR"/>
        </w:rPr>
        <w:t>Các phần tử của UML:</w:t>
      </w:r>
    </w:p>
    <w:p>
      <w:pPr>
        <w:pStyle w:val="249"/>
        <w:rPr>
          <w:rFonts w:eastAsia="Arial"/>
          <w:lang w:val="pt-BR"/>
        </w:rPr>
      </w:pPr>
      <w:bookmarkStart w:id="72" w:name="_Toc517598792"/>
      <w:bookmarkStart w:id="73" w:name="_Toc13462150"/>
      <w:bookmarkStart w:id="74" w:name="_Toc517599362"/>
      <w:bookmarkStart w:id="75" w:name="_Toc12589694"/>
      <w:bookmarkStart w:id="76" w:name="_Toc517961197"/>
      <w:bookmarkStart w:id="77" w:name="_Toc517962306"/>
      <w:bookmarkStart w:id="78" w:name="_Toc12590297"/>
      <w:bookmarkStart w:id="79" w:name="_Toc517618949"/>
      <w:bookmarkStart w:id="80" w:name="_Toc517945737"/>
      <w:bookmarkStart w:id="81" w:name="_Toc517617234"/>
      <w:bookmarkStart w:id="82" w:name="_Toc517621799"/>
      <w:bookmarkStart w:id="83" w:name="_Toc517599938"/>
      <w:bookmarkStart w:id="84" w:name="_Toc13474109"/>
      <w:bookmarkStart w:id="85" w:name="_Toc13462617"/>
      <w:bookmarkStart w:id="86" w:name="_Toc13473964"/>
      <w:r>
        <w:rPr>
          <w:bCs/>
          <w:shd w:val="clear" w:color="auto" w:fill="FFFFFF"/>
        </w:rPr>
        <w:t>View (Quan sát):</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Pr>
          <w:bCs/>
          <w:shd w:val="clear" w:color="auto" w:fill="FFFFFF"/>
        </w:rPr>
        <w:t xml:space="preserve"> </w:t>
      </w:r>
      <w:r>
        <w:rPr>
          <w:shd w:val="clear" w:color="auto" w:fill="FFFFFF"/>
          <w:lang w:val="pt-BR"/>
        </w:rPr>
        <w:t>Theo các phương diện khác nhau của hệ thống cần phân tích, thiết kế. Dựa vào các quan sát để thiết lập kiến trúc cho hệ thống cần phát triển.</w:t>
      </w:r>
    </w:p>
    <w:p>
      <w:pPr>
        <w:pStyle w:val="249"/>
        <w:rPr>
          <w:rStyle w:val="250"/>
          <w:rFonts w:eastAsia="Arial"/>
          <w:b w:val="0"/>
          <w:i/>
          <w:lang w:val="pt-BR"/>
        </w:rPr>
      </w:pPr>
      <w:r>
        <w:rPr>
          <w:b/>
          <w:i/>
          <w:shd w:val="clear" w:color="auto" w:fill="FFFFFF"/>
          <w:lang w:val="pt-BR"/>
        </w:rPr>
        <w:t>Có 9 loại biểu đồ:</w:t>
      </w:r>
    </w:p>
    <w:p>
      <w:pPr>
        <w:pStyle w:val="249"/>
        <w:numPr>
          <w:ilvl w:val="0"/>
          <w:numId w:val="15"/>
        </w:numPr>
        <w:rPr>
          <w:bCs/>
          <w:lang w:val="pt-BR"/>
        </w:rPr>
      </w:pPr>
      <w:r>
        <w:rPr>
          <w:rStyle w:val="31"/>
          <w:bCs/>
          <w:shd w:val="clear" w:color="auto" w:fill="FFFFFF"/>
          <w:lang w:val="pt-BR"/>
        </w:rPr>
        <w:t>Use Case Diagram (Biểu đồ ca</w:t>
      </w:r>
      <w:r>
        <w:rPr>
          <w:rStyle w:val="251"/>
          <w:bCs/>
          <w:iCs/>
          <w:shd w:val="clear" w:color="auto" w:fill="FFFFFF"/>
          <w:lang w:val="pt-BR"/>
        </w:rPr>
        <w:t> </w:t>
      </w:r>
      <w:r>
        <w:rPr>
          <w:bCs/>
          <w:iCs/>
          <w:shd w:val="clear" w:color="auto" w:fill="FFFFFF"/>
          <w:lang w:val="pt-BR"/>
        </w:rPr>
        <w:t>sử dụng</w:t>
      </w:r>
      <w:r>
        <w:rPr>
          <w:bCs/>
          <w:shd w:val="clear" w:color="auto" w:fill="FFFFFF"/>
          <w:lang w:val="pt-BR"/>
        </w:rPr>
        <w:t>): Mô tả sự tương tác giữa các tác nhân và hệ thống thông qua các ca sử dụng.</w:t>
      </w:r>
    </w:p>
    <w:p>
      <w:pPr>
        <w:pStyle w:val="249"/>
        <w:numPr>
          <w:ilvl w:val="0"/>
          <w:numId w:val="15"/>
        </w:numPr>
        <w:rPr>
          <w:rStyle w:val="31"/>
          <w:shd w:val="clear" w:color="auto" w:fill="FFFFFF"/>
          <w:lang w:val="pt-BR"/>
        </w:rPr>
      </w:pPr>
      <w:r>
        <w:rPr>
          <w:rStyle w:val="31"/>
          <w:bCs/>
          <w:shd w:val="clear" w:color="auto" w:fill="FFFFFF"/>
          <w:lang w:val="pt-BR"/>
        </w:rPr>
        <w:t>Class Diagram (Biểu đồ lớp):</w:t>
      </w:r>
      <w:r>
        <w:rPr>
          <w:rStyle w:val="31"/>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pPr>
        <w:pStyle w:val="249"/>
        <w:numPr>
          <w:ilvl w:val="0"/>
          <w:numId w:val="15"/>
        </w:numPr>
        <w:rPr>
          <w:rStyle w:val="31"/>
          <w:i w:val="0"/>
          <w:shd w:val="clear" w:color="auto" w:fill="FFFFFF"/>
        </w:rPr>
      </w:pPr>
      <w:r>
        <w:rPr>
          <w:rStyle w:val="31"/>
          <w:shd w:val="clear" w:color="auto" w:fill="FFFFFF"/>
        </w:rPr>
        <w:t>Object Diagram (Biểu đồ đối tượng):</w:t>
      </w:r>
      <w:r>
        <w:rPr>
          <w:rStyle w:val="31"/>
          <w:i w:val="0"/>
          <w:shd w:val="clear" w:color="auto" w:fill="FFFFFF"/>
        </w:rPr>
        <w:t xml:space="preserve"> </w:t>
      </w:r>
      <w:r>
        <w:rPr>
          <w:rStyle w:val="31"/>
          <w:i w:val="0"/>
          <w:iCs w:val="0"/>
          <w:shd w:val="clear" w:color="auto" w:fill="FFFFFF"/>
        </w:rPr>
        <w:t xml:space="preserve">Biểu đồ đối tượng đại diện cho một thể hiện của biểu đồ lớp, cho nên </w:t>
      </w:r>
      <w:r>
        <w:rPr>
          <w:rStyle w:val="31"/>
          <w:i w:val="0"/>
          <w:shd w:val="clear" w:color="auto" w:fill="FFFFFF"/>
        </w:rPr>
        <w:t>các khái niệm cơ bản là giống biểu đồ lớp. Biểu đồ đối tượng được sử dụng để hiện thị một tập hợp các đối tượng và các mối quan hệ của chúng như một thể hiện.</w:t>
      </w:r>
    </w:p>
    <w:p>
      <w:pPr>
        <w:pStyle w:val="249"/>
        <w:numPr>
          <w:ilvl w:val="0"/>
          <w:numId w:val="15"/>
        </w:numPr>
        <w:rPr>
          <w:rStyle w:val="31"/>
          <w:shd w:val="clear" w:color="auto" w:fill="FFFFFF"/>
        </w:rPr>
      </w:pPr>
      <w:r>
        <w:rPr>
          <w:rStyle w:val="31"/>
          <w:bCs/>
          <w:shd w:val="clear" w:color="auto" w:fill="FFFFFF"/>
          <w:lang w:val="pt-BR"/>
        </w:rPr>
        <w:t>Sequence Diagram (Biểu đồ trình tự):</w:t>
      </w:r>
      <w:r>
        <w:rPr>
          <w:rStyle w:val="31"/>
          <w:bCs/>
          <w:i w:val="0"/>
          <w:shd w:val="clear" w:color="auto" w:fill="FFFFFF"/>
          <w:lang w:val="pt-BR"/>
        </w:rPr>
        <w:t xml:space="preserve"> Là biểu đồ để xác định và chỉ rõ vai trò của đối tượng tham gia vào luồng sự kiện của use case.</w:t>
      </w:r>
    </w:p>
    <w:p>
      <w:pPr>
        <w:pStyle w:val="249"/>
        <w:numPr>
          <w:ilvl w:val="0"/>
          <w:numId w:val="15"/>
        </w:numPr>
        <w:rPr>
          <w:rStyle w:val="31"/>
          <w:shd w:val="clear" w:color="auto" w:fill="FFFFFF"/>
        </w:rPr>
      </w:pPr>
      <w:r>
        <w:rPr>
          <w:rStyle w:val="31"/>
          <w:bCs/>
          <w:shd w:val="clear" w:color="auto" w:fill="FFFFFF"/>
          <w:lang w:val="pt-BR"/>
        </w:rPr>
        <w:t>Collaboration Diagram (Biểu đồ cộng tác):</w:t>
      </w:r>
      <w:r>
        <w:rPr>
          <w:rStyle w:val="31"/>
          <w:bCs/>
          <w:i w:val="0"/>
          <w:shd w:val="clear" w:color="auto" w:fill="FFFFFF"/>
          <w:lang w:val="pt-BR"/>
        </w:rPr>
        <w:t xml:space="preserve"> T</w:t>
      </w:r>
      <w:r>
        <w:rPr>
          <w:rStyle w:val="31"/>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p>
    <w:p>
      <w:pPr>
        <w:pStyle w:val="249"/>
        <w:numPr>
          <w:ilvl w:val="0"/>
          <w:numId w:val="15"/>
        </w:numPr>
        <w:rPr>
          <w:rStyle w:val="31"/>
          <w:i w:val="0"/>
          <w:shd w:val="clear" w:color="auto" w:fill="FFFFFF"/>
        </w:rPr>
      </w:pPr>
      <w:r>
        <w:rPr>
          <w:rStyle w:val="31"/>
          <w:bCs/>
          <w:shd w:val="clear" w:color="auto" w:fill="FFFFFF"/>
          <w:lang w:val="pt-BR"/>
        </w:rPr>
        <w:t>State Diagram (Biểu đồ trạng thái):</w:t>
      </w:r>
      <w:r>
        <w:rPr>
          <w:rStyle w:val="31"/>
        </w:rPr>
        <w:t xml:space="preserve"> </w:t>
      </w:r>
      <w:r>
        <w:rPr>
          <w:rStyle w:val="31"/>
          <w:i w:val="0"/>
        </w:rPr>
        <w:t>Thể hiện chu kỳ hoạt động của các đối tượng, của các hệ thống con và của cả hệ thống.</w:t>
      </w:r>
    </w:p>
    <w:p>
      <w:pPr>
        <w:pStyle w:val="249"/>
        <w:numPr>
          <w:ilvl w:val="0"/>
          <w:numId w:val="15"/>
        </w:numPr>
        <w:rPr>
          <w:rStyle w:val="31"/>
          <w:i w:val="0"/>
          <w:shd w:val="clear" w:color="auto" w:fill="FFFFFF"/>
        </w:rPr>
      </w:pPr>
      <w:r>
        <w:rPr>
          <w:rStyle w:val="31"/>
          <w:shd w:val="clear" w:color="auto" w:fill="FFFFFF"/>
        </w:rPr>
        <w:t>Activity Diagram</w:t>
      </w:r>
      <w:r>
        <w:rPr>
          <w:rStyle w:val="31"/>
          <w:bCs/>
          <w:shd w:val="clear" w:color="auto" w:fill="FFFFFF"/>
          <w:lang w:val="pt-BR"/>
        </w:rPr>
        <w:t xml:space="preserve"> (Biểu đồ hành động):</w:t>
      </w:r>
      <w:r>
        <w:rPr>
          <w:rStyle w:val="31"/>
          <w:bCs/>
          <w:i w:val="0"/>
          <w:shd w:val="clear" w:color="auto" w:fill="FFFFFF"/>
          <w:lang w:val="pt-BR"/>
        </w:rPr>
        <w:t xml:space="preserve"> Được sử dụng để mô tả các hoạt động và các hành động được thực hiện trong một use case</w:t>
      </w:r>
      <w:r>
        <w:rPr>
          <w:rStyle w:val="31"/>
          <w:i w:val="0"/>
        </w:rPr>
        <w:t>.</w:t>
      </w:r>
    </w:p>
    <w:p>
      <w:pPr>
        <w:pStyle w:val="249"/>
        <w:numPr>
          <w:ilvl w:val="0"/>
          <w:numId w:val="15"/>
        </w:numPr>
        <w:rPr>
          <w:rStyle w:val="31"/>
          <w:shd w:val="clear" w:color="auto" w:fill="FFFFFF"/>
        </w:rPr>
      </w:pPr>
      <w:r>
        <w:rPr>
          <w:rStyle w:val="31"/>
          <w:iCs w:val="0"/>
        </w:rPr>
        <w:t>Component Diagram</w:t>
      </w:r>
      <w:r>
        <w:rPr>
          <w:rStyle w:val="31"/>
          <w:bCs/>
          <w:shd w:val="clear" w:color="auto" w:fill="FFFFFF"/>
          <w:lang w:val="pt-BR"/>
        </w:rPr>
        <w:t xml:space="preserve"> (Biểu đồ thành phần</w:t>
      </w:r>
      <w:r>
        <w:rPr>
          <w:rStyle w:val="31"/>
        </w:rPr>
        <w:t xml:space="preserve">): </w:t>
      </w:r>
      <w:r>
        <w:rPr>
          <w:rStyle w:val="31"/>
          <w:i w:val="0"/>
        </w:rPr>
        <w:t>Chỉ ra cấu trúc vật lý của các thành phần trong hệ thống</w:t>
      </w:r>
      <w:r>
        <w:rPr>
          <w:rStyle w:val="31"/>
          <w:i w:val="0"/>
          <w:shd w:val="clear" w:color="auto" w:fill="FFFFFF"/>
        </w:rPr>
        <w:t>.</w:t>
      </w:r>
    </w:p>
    <w:p>
      <w:pPr>
        <w:pStyle w:val="249"/>
        <w:numPr>
          <w:ilvl w:val="0"/>
          <w:numId w:val="15"/>
        </w:numPr>
        <w:rPr>
          <w:rStyle w:val="31"/>
          <w:shd w:val="clear" w:color="auto" w:fill="FFFFFF"/>
        </w:rPr>
      </w:pPr>
      <w:r>
        <w:rPr>
          <w:rStyle w:val="31"/>
          <w:iCs w:val="0"/>
        </w:rPr>
        <w:t>Deployment Diagram</w:t>
      </w:r>
      <w:r>
        <w:rPr>
          <w:rStyle w:val="31"/>
          <w:iCs w:val="0"/>
          <w:shd w:val="clear" w:color="auto" w:fill="FFFFFF"/>
        </w:rPr>
        <w:t xml:space="preserve"> (Biểu đồ triển khai):</w:t>
      </w:r>
      <w:r>
        <w:rPr>
          <w:rStyle w:val="31"/>
          <w:i w:val="0"/>
          <w:iCs w:val="0"/>
          <w:shd w:val="clear" w:color="auto" w:fill="FFFFFF"/>
        </w:rPr>
        <w:t xml:space="preserve"> C</w:t>
      </w:r>
      <w:r>
        <w:rPr>
          <w:rStyle w:val="31"/>
          <w:i w:val="0"/>
          <w:shd w:val="clear" w:color="auto" w:fill="FFFFFF"/>
        </w:rPr>
        <w:t>hỉ ra cách bố trí vật lý các thành phần theo kiến trúc được thiết kế của hệ thống.</w:t>
      </w:r>
    </w:p>
    <w:p>
      <w:pPr>
        <w:pStyle w:val="249"/>
        <w:rPr>
          <w:rStyle w:val="250"/>
          <w:rFonts w:eastAsia="Arial"/>
          <w:b w:val="0"/>
          <w:i/>
          <w:lang w:val="pt-BR"/>
        </w:rPr>
      </w:pPr>
      <w:r>
        <w:rPr>
          <w:bCs/>
          <w:shd w:val="clear" w:color="auto" w:fill="FFFFFF"/>
          <w:lang w:val="pt-BR"/>
        </w:rPr>
        <w:t>Relationship (Quan hệ):</w:t>
      </w:r>
    </w:p>
    <w:p>
      <w:pPr>
        <w:pStyle w:val="249"/>
        <w:numPr>
          <w:ilvl w:val="0"/>
          <w:numId w:val="15"/>
        </w:numPr>
        <w:rPr>
          <w:rStyle w:val="31"/>
          <w:i w:val="0"/>
        </w:rPr>
      </w:pPr>
      <w:r>
        <w:rPr>
          <w:rStyle w:val="31"/>
          <w:bCs/>
        </w:rPr>
        <w:t>Realization (Hiện thực hoá):</w:t>
      </w:r>
      <w:r>
        <w:rPr>
          <w:rStyle w:val="31"/>
          <w:b/>
          <w:bCs/>
          <w:i w:val="0"/>
        </w:rPr>
        <w:t xml:space="preserve"> </w:t>
      </w:r>
      <w:r>
        <w:rPr>
          <w:rStyle w:val="31"/>
          <w:i w:val="0"/>
        </w:rPr>
        <w:t>Là quan hệ ngữ nghĩa giữa giao diện và lớp.</w:t>
      </w:r>
    </w:p>
    <w:p>
      <w:pPr>
        <w:pStyle w:val="249"/>
        <w:numPr>
          <w:ilvl w:val="0"/>
          <w:numId w:val="15"/>
        </w:numPr>
        <w:rPr>
          <w:rStyle w:val="31"/>
          <w:i w:val="0"/>
        </w:rPr>
      </w:pPr>
      <w:r>
        <w:rPr>
          <w:rStyle w:val="31"/>
          <w:bCs/>
        </w:rPr>
        <w:t>Dependency (Phụ thuộc):</w:t>
      </w:r>
      <w:r>
        <w:rPr>
          <w:rStyle w:val="31"/>
          <w:b/>
          <w:bCs/>
          <w:i w:val="0"/>
        </w:rPr>
        <w:t xml:space="preserve"> </w:t>
      </w:r>
      <w:r>
        <w:rPr>
          <w:rStyle w:val="31"/>
          <w:i w:val="0"/>
        </w:rPr>
        <w:t>Là quan hệ ngữ nghĩa giữa hai phần tử, trong đó sự thay đổi của một tử sẽ tác động đến ngữ nghĩa của phần tử phụ thuộc.</w:t>
      </w:r>
    </w:p>
    <w:p>
      <w:pPr>
        <w:pStyle w:val="249"/>
        <w:numPr>
          <w:ilvl w:val="0"/>
          <w:numId w:val="15"/>
        </w:numPr>
        <w:rPr>
          <w:rStyle w:val="31"/>
          <w:i w:val="0"/>
        </w:rPr>
      </w:pPr>
      <w:r>
        <w:rPr>
          <w:rStyle w:val="31"/>
        </w:rPr>
        <w:t>Generalization (Kế thừa):</w:t>
      </w:r>
      <w:r>
        <w:rPr>
          <w:rStyle w:val="31"/>
          <w:i w:val="0"/>
        </w:rPr>
        <w:t xml:space="preserve"> </w:t>
      </w:r>
      <w:r>
        <w:rPr>
          <w:rStyle w:val="31"/>
          <w:bCs/>
          <w:i w:val="0"/>
        </w:rPr>
        <w:t>L</w:t>
      </w:r>
      <w:r>
        <w:rPr>
          <w:rStyle w:val="31"/>
          <w:i w:val="0"/>
        </w:rPr>
        <w:t>à quan hệ mô tả sự khái quát hoá mà trong đó một số đối tượng cụ thể (của lớp con) sẽ được kế thừa các thuộc tính, các phương thức của các đối tượng tổng quát (lớp cơ sở).</w:t>
      </w:r>
    </w:p>
    <w:p>
      <w:pPr>
        <w:pStyle w:val="249"/>
        <w:numPr>
          <w:ilvl w:val="0"/>
          <w:numId w:val="15"/>
        </w:numPr>
        <w:rPr>
          <w:rStyle w:val="31"/>
          <w:iCs w:val="0"/>
        </w:rPr>
      </w:pPr>
      <w:r>
        <w:drawing>
          <wp:anchor distT="0" distB="0" distL="114300" distR="114300" simplePos="0" relativeHeight="251693056" behindDoc="1" locked="0" layoutInCell="1" allowOverlap="1">
            <wp:simplePos x="0" y="0"/>
            <wp:positionH relativeFrom="column">
              <wp:posOffset>892175</wp:posOffset>
            </wp:positionH>
            <wp:positionV relativeFrom="paragraph">
              <wp:posOffset>841375</wp:posOffset>
            </wp:positionV>
            <wp:extent cx="3438525" cy="2148840"/>
            <wp:effectExtent l="0" t="0" r="5715" b="0"/>
            <wp:wrapTopAndBottom/>
            <wp:docPr id="1" name="Picture 1" descr="Java logo and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Java logo and symbol, meaning, history, 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438525" cy="2148840"/>
                    </a:xfrm>
                    <a:prstGeom prst="rect">
                      <a:avLst/>
                    </a:prstGeom>
                    <a:noFill/>
                    <a:ln>
                      <a:noFill/>
                    </a:ln>
                  </pic:spPr>
                </pic:pic>
              </a:graphicData>
            </a:graphic>
          </wp:anchor>
        </w:drawing>
      </w:r>
      <w:r>
        <w:rPr>
          <w:rStyle w:val="31"/>
          <w:iCs w:val="0"/>
        </w:rPr>
        <w:t>Association (Kết hợp):</w:t>
      </w:r>
      <w:r>
        <w:rPr>
          <w:rStyle w:val="31"/>
          <w:i w:val="0"/>
          <w:iCs w:val="0"/>
        </w:rPr>
        <w:t xml:space="preserve"> </w:t>
      </w:r>
      <w:r>
        <w:rPr>
          <w:rStyle w:val="31"/>
          <w:i w:val="0"/>
        </w:rPr>
        <w:t>Là quan hệ cấu trúc xác định mối liên kết giữa các lớp đối tượng.</w:t>
      </w:r>
    </w:p>
    <w:p>
      <w:pPr>
        <w:pStyle w:val="257"/>
        <w:bidi w:val="0"/>
      </w:pPr>
      <w:bookmarkStart w:id="87" w:name="_Toc134073458"/>
      <w:bookmarkStart w:id="88" w:name="_Toc24762"/>
      <w:bookmarkStart w:id="89" w:name="_Toc13987"/>
      <w:r>
        <w:t xml:space="preserve">Hình </w:t>
      </w:r>
      <w:r>
        <w:fldChar w:fldCharType="begin"/>
      </w:r>
      <w:r>
        <w:instrText xml:space="preserve"> STYLEREF 1 \s </w:instrText>
      </w:r>
      <w:r>
        <w:fldChar w:fldCharType="separate"/>
      </w:r>
      <w:r>
        <w:t>2</w:t>
      </w:r>
      <w:r>
        <w:fldChar w:fldCharType="end"/>
      </w:r>
      <w:r>
        <w:t>.</w:t>
      </w:r>
      <w:r>
        <w:fldChar w:fldCharType="begin"/>
      </w:r>
      <w:r>
        <w:instrText xml:space="preserve"> SEQ Hình \* ARABIC \s 1 </w:instrText>
      </w:r>
      <w:r>
        <w:fldChar w:fldCharType="separate"/>
      </w:r>
      <w:r>
        <w:t>1</w:t>
      </w:r>
      <w:r>
        <w:fldChar w:fldCharType="end"/>
      </w:r>
      <w:r>
        <w:t>. Java logo</w:t>
      </w:r>
      <w:bookmarkEnd w:id="87"/>
      <w:bookmarkEnd w:id="88"/>
      <w:bookmarkEnd w:id="89"/>
    </w:p>
    <w:p>
      <w:pPr>
        <w:pStyle w:val="249"/>
        <w:numPr>
          <w:ilvl w:val="0"/>
          <w:numId w:val="0"/>
        </w:numPr>
        <w:spacing w:after="120" w:line="360" w:lineRule="auto"/>
        <w:jc w:val="both"/>
        <w:rPr>
          <w:rStyle w:val="31"/>
          <w:i w:val="0"/>
        </w:rPr>
      </w:pPr>
    </w:p>
    <w:p>
      <w:pPr>
        <w:pStyle w:val="249"/>
        <w:numPr>
          <w:ilvl w:val="0"/>
          <w:numId w:val="0"/>
        </w:numPr>
        <w:spacing w:after="120" w:line="360" w:lineRule="auto"/>
        <w:jc w:val="both"/>
        <w:rPr>
          <w:rStyle w:val="31"/>
          <w:i w:val="0"/>
        </w:rPr>
      </w:pPr>
    </w:p>
    <w:p>
      <w:pPr>
        <w:pStyle w:val="249"/>
        <w:numPr>
          <w:ilvl w:val="0"/>
          <w:numId w:val="0"/>
        </w:numPr>
        <w:spacing w:after="120" w:line="360" w:lineRule="auto"/>
        <w:jc w:val="both"/>
        <w:rPr>
          <w:rStyle w:val="31"/>
          <w:i w:val="0"/>
        </w:rPr>
      </w:pPr>
    </w:p>
    <w:p>
      <w:pPr>
        <w:pStyle w:val="249"/>
        <w:numPr>
          <w:ilvl w:val="0"/>
          <w:numId w:val="0"/>
        </w:numPr>
        <w:spacing w:after="120" w:line="360" w:lineRule="auto"/>
        <w:jc w:val="both"/>
        <w:rPr>
          <w:rStyle w:val="31"/>
          <w:i w:val="0"/>
        </w:rPr>
      </w:pPr>
    </w:p>
    <w:p>
      <w:pPr>
        <w:pStyle w:val="249"/>
        <w:numPr>
          <w:ilvl w:val="0"/>
          <w:numId w:val="0"/>
        </w:numPr>
        <w:spacing w:after="120" w:line="360" w:lineRule="auto"/>
        <w:jc w:val="both"/>
        <w:rPr>
          <w:rStyle w:val="31"/>
          <w:i w:val="0"/>
        </w:rPr>
      </w:pPr>
    </w:p>
    <w:p>
      <w:pPr>
        <w:pStyle w:val="249"/>
        <w:numPr>
          <w:ilvl w:val="0"/>
          <w:numId w:val="0"/>
        </w:numPr>
        <w:spacing w:after="120" w:line="360" w:lineRule="auto"/>
        <w:jc w:val="both"/>
        <w:rPr>
          <w:rStyle w:val="31"/>
          <w:i w:val="0"/>
        </w:rPr>
      </w:pPr>
    </w:p>
    <w:p>
      <w:pPr>
        <w:pStyle w:val="4"/>
        <w:tabs>
          <w:tab w:val="clear" w:pos="567"/>
        </w:tabs>
      </w:pPr>
      <w:r>
        <w:rPr>
          <w:rFonts w:hint="default"/>
          <w:lang w:val="en-US"/>
        </w:rPr>
        <w:t>Frameword Angular</w:t>
      </w:r>
    </w:p>
    <w:p>
      <w:pPr>
        <w:pStyle w:val="249"/>
        <w:numPr>
          <w:ilvl w:val="0"/>
          <w:numId w:val="0"/>
        </w:numPr>
        <w:ind w:left="567" w:leftChars="0" w:firstLine="714" w:firstLineChars="0"/>
        <w:rPr>
          <w:rStyle w:val="31"/>
          <w:rFonts w:hint="default"/>
          <w:b w:val="0"/>
          <w:bCs w:val="0"/>
          <w:i w:val="0"/>
          <w:iCs/>
        </w:rPr>
      </w:pPr>
      <w:r>
        <w:rPr>
          <w:rStyle w:val="31"/>
          <w:rFonts w:hint="default"/>
          <w:b w:val="0"/>
          <w:bCs w:val="0"/>
          <w:i w:val="0"/>
          <w:iCs/>
        </w:rPr>
        <w:t>Angular là một framework mã nguồn mở được phát triển bởi Google, dùng để xây dựng các ứng dụng web động cao cấp. Nó sử dụng TypeScript để viết mã và được thiết kế với một kiến trúc MVVM (Model-View-ViewModel), giúp phát triển ứng dụng một cách dễ dàng và hiệu quả.</w:t>
      </w:r>
    </w:p>
    <w:p>
      <w:pPr>
        <w:pStyle w:val="249"/>
        <w:numPr>
          <w:ilvl w:val="0"/>
          <w:numId w:val="0"/>
        </w:numPr>
        <w:ind w:firstLine="720" w:firstLineChars="0"/>
        <w:rPr>
          <w:rStyle w:val="31"/>
          <w:rFonts w:hint="default"/>
          <w:b w:val="0"/>
          <w:bCs w:val="0"/>
          <w:i w:val="0"/>
          <w:iCs/>
        </w:rPr>
      </w:pPr>
      <w:r>
        <w:rPr>
          <w:rStyle w:val="31"/>
          <w:rFonts w:hint="default"/>
          <w:b w:val="0"/>
          <w:bCs w:val="0"/>
          <w:i w:val="0"/>
          <w:iCs/>
        </w:rPr>
        <w:t>Angular cung cấp một loạt các tính năng và công cụ, bao gồm:</w:t>
      </w:r>
    </w:p>
    <w:p>
      <w:pPr>
        <w:pStyle w:val="249"/>
        <w:numPr>
          <w:ilvl w:val="0"/>
          <w:numId w:val="16"/>
        </w:numPr>
        <w:ind w:left="720" w:leftChars="0" w:hanging="360" w:firstLineChars="0"/>
        <w:rPr>
          <w:rStyle w:val="31"/>
          <w:rFonts w:hint="default"/>
          <w:b w:val="0"/>
          <w:bCs w:val="0"/>
          <w:i w:val="0"/>
          <w:iCs/>
        </w:rPr>
      </w:pPr>
      <w:r>
        <w:rPr>
          <w:rStyle w:val="31"/>
          <w:rFonts w:hint="default"/>
          <w:b w:val="0"/>
          <w:bCs w:val="0"/>
          <w:i w:val="0"/>
          <w:iCs/>
        </w:rPr>
        <w:t>Component-based architecture: Angular phân chia ứng dụng thành các thành phần độc lập, giúp quản lý mã dễ dàng và tái sử dụng linh hoạt.</w:t>
      </w:r>
    </w:p>
    <w:p>
      <w:pPr>
        <w:pStyle w:val="249"/>
        <w:numPr>
          <w:ilvl w:val="0"/>
          <w:numId w:val="16"/>
        </w:numPr>
        <w:ind w:left="720" w:leftChars="0" w:hanging="360" w:firstLineChars="0"/>
        <w:rPr>
          <w:rStyle w:val="31"/>
          <w:rFonts w:hint="default"/>
          <w:b w:val="0"/>
          <w:bCs w:val="0"/>
          <w:i w:val="0"/>
          <w:iCs/>
        </w:rPr>
      </w:pPr>
      <w:r>
        <w:rPr>
          <w:rStyle w:val="31"/>
          <w:rFonts w:hint="default"/>
          <w:b w:val="0"/>
          <w:bCs w:val="0"/>
          <w:i w:val="0"/>
          <w:iCs/>
        </w:rPr>
        <w:t>Two-way data binding: Cho phép dữ liệu trong model và view được tự động đồng bộ hóa, giúp giảm thiểu mã lặp và tăng tính tương tác.</w:t>
      </w:r>
    </w:p>
    <w:p>
      <w:pPr>
        <w:pStyle w:val="249"/>
        <w:numPr>
          <w:ilvl w:val="0"/>
          <w:numId w:val="16"/>
        </w:numPr>
        <w:ind w:left="720" w:leftChars="0" w:hanging="360" w:firstLineChars="0"/>
        <w:rPr>
          <w:rStyle w:val="31"/>
          <w:rFonts w:hint="default"/>
          <w:b w:val="0"/>
          <w:bCs w:val="0"/>
          <w:i w:val="0"/>
          <w:iCs/>
        </w:rPr>
      </w:pPr>
      <w:r>
        <w:rPr>
          <w:rStyle w:val="31"/>
          <w:rFonts w:hint="default"/>
          <w:b w:val="0"/>
          <w:bCs w:val="0"/>
          <w:i w:val="0"/>
          <w:iCs/>
        </w:rPr>
        <w:t>Dependency injection: Đảm bảo rằng các thành phần có thể nhận các phụ thuộc của chúng một cách dễ dàng và linh hoạt.</w:t>
      </w:r>
    </w:p>
    <w:p>
      <w:pPr>
        <w:pStyle w:val="249"/>
        <w:numPr>
          <w:ilvl w:val="0"/>
          <w:numId w:val="16"/>
        </w:numPr>
        <w:ind w:left="720" w:leftChars="0" w:hanging="360" w:firstLineChars="0"/>
        <w:rPr>
          <w:rStyle w:val="31"/>
          <w:rFonts w:hint="default"/>
          <w:b w:val="0"/>
          <w:bCs w:val="0"/>
          <w:i w:val="0"/>
          <w:iCs/>
        </w:rPr>
      </w:pPr>
      <w:r>
        <w:rPr>
          <w:rStyle w:val="31"/>
          <w:rFonts w:hint="default"/>
          <w:b w:val="0"/>
          <w:bCs w:val="0"/>
          <w:i w:val="0"/>
          <w:iCs/>
        </w:rPr>
        <w:t>Routing: Hỗ trợ định tuyến trên ứng dụng, giúp điều hướng giữa các trang một cách dễ dàng.</w:t>
      </w:r>
    </w:p>
    <w:p>
      <w:pPr>
        <w:pStyle w:val="249"/>
        <w:numPr>
          <w:ilvl w:val="0"/>
          <w:numId w:val="16"/>
        </w:numPr>
        <w:ind w:left="720" w:leftChars="0" w:hanging="360" w:firstLineChars="0"/>
        <w:rPr>
          <w:rStyle w:val="31"/>
          <w:rFonts w:hint="default"/>
          <w:b w:val="0"/>
          <w:bCs w:val="0"/>
          <w:i w:val="0"/>
          <w:iCs/>
        </w:rPr>
      </w:pPr>
      <w:r>
        <w:rPr>
          <w:rStyle w:val="31"/>
          <w:rFonts w:hint="default"/>
          <w:b w:val="0"/>
          <w:bCs w:val="0"/>
          <w:i w:val="0"/>
          <w:iCs/>
        </w:rPr>
        <w:t>Forms handling: Cung cấp các công cụ mạnh mẽ để xử lý biểu mẫu và kiểm tra dữ liệu người dùng.</w:t>
      </w:r>
    </w:p>
    <w:p>
      <w:pPr>
        <w:pStyle w:val="249"/>
        <w:numPr>
          <w:ilvl w:val="0"/>
          <w:numId w:val="16"/>
        </w:numPr>
        <w:ind w:left="720" w:leftChars="0" w:hanging="360" w:firstLineChars="0"/>
        <w:rPr>
          <w:rStyle w:val="31"/>
          <w:rFonts w:hint="default"/>
          <w:b w:val="0"/>
          <w:bCs w:val="0"/>
          <w:i w:val="0"/>
          <w:iCs/>
        </w:rPr>
      </w:pPr>
      <w:r>
        <w:rPr>
          <w:rStyle w:val="31"/>
          <w:rFonts w:hint="default"/>
          <w:b w:val="0"/>
          <w:bCs w:val="0"/>
          <w:i w:val="0"/>
          <w:iCs/>
        </w:rPr>
        <w:t>HTTP client: Cho phép giao tiếp với các API bên ngoài để lấy và gửi dữ liệu.</w:t>
      </w:r>
    </w:p>
    <w:p>
      <w:pPr>
        <w:pStyle w:val="249"/>
        <w:numPr>
          <w:ilvl w:val="0"/>
          <w:numId w:val="16"/>
        </w:numPr>
        <w:ind w:left="720" w:leftChars="0" w:hanging="360" w:firstLineChars="0"/>
        <w:rPr>
          <w:rStyle w:val="31"/>
          <w:rFonts w:hint="default"/>
          <w:b w:val="0"/>
          <w:bCs w:val="0"/>
          <w:i w:val="0"/>
          <w:iCs/>
        </w:rPr>
      </w:pPr>
      <w:r>
        <w:rPr>
          <w:rStyle w:val="31"/>
          <w:rFonts w:hint="default"/>
          <w:b w:val="0"/>
          <w:bCs w:val="0"/>
          <w:i w:val="0"/>
          <w:iCs/>
        </w:rPr>
        <w:t>Testing support: Cung cấp các công cụ tích hợp để viết các bài kiểm tra tự động.</w:t>
      </w:r>
    </w:p>
    <w:p>
      <w:pPr>
        <w:pStyle w:val="249"/>
        <w:numPr>
          <w:ilvl w:val="0"/>
          <w:numId w:val="0"/>
        </w:numPr>
        <w:ind w:left="567" w:leftChars="0" w:firstLine="714" w:firstLineChars="0"/>
        <w:rPr>
          <w:rStyle w:val="31"/>
          <w:b w:val="0"/>
          <w:bCs w:val="0"/>
          <w:i w:val="0"/>
          <w:iCs/>
        </w:rPr>
      </w:pPr>
      <w:r>
        <w:rPr>
          <w:rStyle w:val="31"/>
          <w:rFonts w:hint="default"/>
          <w:b w:val="0"/>
          <w:bCs w:val="0"/>
          <w:i w:val="0"/>
          <w:iCs/>
        </w:rPr>
        <w:t>Angular đã trải qua nhiều phiên bản, từ AngularJS (phiên bản ban đầu) đến Angular 2, Angular 4, và các phiên bản mới nhất. Phiên bản Angular hiện tại thường được gọi là Angular (mà không có số phiên bản cụ thể), và Google thường cập nhật và duy trì framework này để đảm bảo tính ổn định và tính năng tiên tiến.</w:t>
      </w:r>
    </w:p>
    <w:p>
      <w:pPr>
        <w:pStyle w:val="4"/>
        <w:tabs>
          <w:tab w:val="clear" w:pos="567"/>
        </w:tabs>
      </w:pPr>
      <w:r>
        <w:t>Ngôn ngữ Java</w:t>
      </w:r>
    </w:p>
    <w:p>
      <w:pPr>
        <w:pStyle w:val="249"/>
        <w:ind w:firstLine="0"/>
        <w:rPr>
          <w:rStyle w:val="92"/>
          <w:lang w:val="pt-BR"/>
        </w:rPr>
      </w:pPr>
    </w:p>
    <w:p>
      <w:pPr>
        <w:pStyle w:val="249"/>
        <w:rPr>
          <w:lang w:val="pt-BR"/>
        </w:rPr>
      </w:pPr>
      <w:r>
        <w:rPr>
          <w:rStyle w:val="92"/>
          <w:lang w:val="pt-BR"/>
        </w:rPr>
        <w:t>Java</w:t>
      </w:r>
      <w:r>
        <w:rPr>
          <w:lang w:val="pt-BR"/>
        </w:rPr>
        <w:t xml:space="preserve"> là một </w:t>
      </w:r>
      <w:r>
        <w:rPr>
          <w:rStyle w:val="92"/>
          <w:i/>
          <w:lang w:val="pt-BR"/>
        </w:rPr>
        <w:t>Ngôn ngữ lập trình</w:t>
      </w:r>
      <w:r>
        <w:rPr>
          <w:lang w:val="pt-BR"/>
        </w:rPr>
        <w:t xml:space="preserve"> và là một </w:t>
      </w:r>
      <w:r>
        <w:rPr>
          <w:rStyle w:val="92"/>
          <w:i/>
          <w:lang w:val="pt-BR"/>
        </w:rPr>
        <w:t>Platform</w:t>
      </w:r>
      <w:r>
        <w:rPr>
          <w:lang w:val="pt-BR"/>
        </w:rPr>
        <w:t>.</w:t>
      </w:r>
    </w:p>
    <w:p>
      <w:pPr>
        <w:pStyle w:val="249"/>
        <w:rPr>
          <w:lang w:val="pt-BR"/>
        </w:rPr>
      </w:pPr>
      <w:r>
        <w:rPr>
          <w:lang w:val="pt-BR"/>
        </w:rPr>
        <w:t>Ngôn ngữ lập trình: Java là một ngôn ngữ lập trình bậc cao, hướng đối tượng, bảo mật và mạnh mẽ.</w:t>
      </w:r>
    </w:p>
    <w:p>
      <w:pPr>
        <w:pStyle w:val="249"/>
        <w:rPr>
          <w:lang w:val="pt-BR"/>
        </w:rPr>
      </w:pPr>
      <w:r>
        <w:rPr>
          <w:lang w:val="pt-BR"/>
        </w:rPr>
        <w:t>Platform: Bất cứ môi trường phần cứng hoặc phần mềm nào mà trong đó có một chương trình chạy, thì được hiểu như là một Platform. Với môi trường runtime riêng cho mình và API, Java được gọi là Platform.</w:t>
      </w:r>
    </w:p>
    <w:p>
      <w:pPr>
        <w:pStyle w:val="249"/>
      </w:pPr>
      <w:r>
        <w:rPr>
          <w:lang w:val="pt-BR"/>
        </w:rPr>
        <w:t xml:space="preserve">Ngôn ngữ lập trình Java ban đầu được phát triển bởi Sun Microsystems do James Gosling khởi xướng và được phát hành vào năm 1995. </w:t>
      </w:r>
      <w:r>
        <w:t>Phiên bản mới nhất của Java Standard Edition được biết đến thời điểm hiện tại là Java SE 18.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pPr>
        <w:pStyle w:val="249"/>
      </w:pPr>
      <w:r>
        <w:t>Các phiên bản J2 mới đã được đổi tên thành Java SE, Java EE và Java ME. Phương châm của java là “Write Once, Run Anywhere” – viết một lần chạy nhiều nơi, nghĩa là chỉ cần viết một lần trên window chẳng hạn, sau đó vẫn chương trình đó có thể chạy trên Linux, Android, các thiết bị J2ME…</w:t>
      </w:r>
    </w:p>
    <w:p>
      <w:pPr>
        <w:pStyle w:val="249"/>
      </w:pPr>
    </w:p>
    <w:p>
      <w:pPr>
        <w:pStyle w:val="249"/>
      </w:pPr>
    </w:p>
    <w:p>
      <w:pPr>
        <w:pStyle w:val="249"/>
      </w:pPr>
    </w:p>
    <w:p>
      <w:pPr>
        <w:pStyle w:val="249"/>
        <w:rPr>
          <w:b/>
        </w:rPr>
      </w:pPr>
      <w:r>
        <w:rPr>
          <w:b/>
        </w:rPr>
        <w:t>Các đặc điểm của Java:</w:t>
      </w:r>
    </w:p>
    <w:p>
      <w:pPr>
        <w:pStyle w:val="249"/>
      </w:pPr>
      <w:r>
        <w:rPr>
          <w:b/>
        </w:rPr>
        <w:t>Hướng đối tượng</w:t>
      </w:r>
      <w:r>
        <w:t xml:space="preserve"> – Trong Java, mọi thứ đều là một Object. Java có thể dễ dàng mở rộng và bảo trì vì nó được xây dựng dựa trên mô hình Object.</w:t>
      </w:r>
    </w:p>
    <w:p>
      <w:pPr>
        <w:pStyle w:val="249"/>
      </w:pPr>
      <w:r>
        <w:rPr>
          <w:b/>
        </w:rPr>
        <w:t>Độc lập nền tảng</w:t>
      </w:r>
      <w:r>
        <w:t xml:space="preserve"> – Không giống nhiều ngôn ngữ lập trình khác bao gồm cả C và C ++, khi Java được biên dịch, nó không được biên dịch thành ngôn ngữ máy nền tảng cụ thể, thay vào đó là những mã bytecode nền tảng độc lập. Mã byte này được thông dịch bởi máy ảo trên nền tảng nào đó mà nó đang chạy.</w:t>
      </w:r>
    </w:p>
    <w:p>
      <w:pPr>
        <w:pStyle w:val="249"/>
      </w:pPr>
      <w:r>
        <w:rPr>
          <w:b/>
        </w:rPr>
        <w:t>Đơn giản</w:t>
      </w:r>
      <w:r>
        <w:t xml:space="preserve"> – Java được thiết kế để dễ học. Chỉ cần hiểu khái niệm cơ bản về OOP Java, thì sẽ rất dễ để trở thành master về Java.</w:t>
      </w:r>
    </w:p>
    <w:p>
      <w:pPr>
        <w:pStyle w:val="249"/>
      </w:pPr>
      <w:r>
        <w:rPr>
          <w:b/>
        </w:rPr>
        <w:t>Bảo mật</w:t>
      </w:r>
      <w:r>
        <w:t xml:space="preserve"> – Với các thuật toán mã hoá của Java, nó cho phép phát triển các hệ thống không có virus, giả mạo, bảo mật rất tốt.</w:t>
      </w:r>
    </w:p>
    <w:p>
      <w:pPr>
        <w:pStyle w:val="249"/>
      </w:pPr>
      <w:r>
        <w:rPr>
          <w:b/>
        </w:rPr>
        <w:t>Kiến trúc – trung lập</w:t>
      </w:r>
      <w:r>
        <w:t xml:space="preserve"> – Trình biên dịch Java tạo ra định dạng tệp đối tượng kiến trúc trung lập, làm cho mã biên dịch được thực thi trên nhiều bộ vi xử lý, với sự hiện diện của nền tảng Java.</w:t>
      </w:r>
    </w:p>
    <w:p>
      <w:pPr>
        <w:pStyle w:val="249"/>
      </w:pPr>
      <w:r>
        <w:rPr>
          <w:b/>
        </w:rPr>
        <w:t>Portable</w:t>
      </w:r>
      <w:r>
        <w:t xml:space="preserve"> – Là kiến trúc tập trung và không có khía cạnh thực hiện phụ thuộc của đặc tả này làm cho Java khả chuyển. Trình biên dịch trong Java được viết bằng ANSI C, đó là một tập con POSIX.</w:t>
      </w:r>
    </w:p>
    <w:p>
      <w:pPr>
        <w:pStyle w:val="249"/>
      </w:pPr>
      <w:r>
        <w:rPr>
          <w:b/>
        </w:rPr>
        <w:t>Mạnh mẽ</w:t>
      </w:r>
      <w:r>
        <w:t xml:space="preserve"> – Java làm nỗ lực để loại trừ các tình huống dễ bị lỗi bằng cách kiểm tra lỗi tại thời gian biên dịch và kiểm tra lỗi tại runtime.</w:t>
      </w:r>
    </w:p>
    <w:p>
      <w:pPr>
        <w:pStyle w:val="249"/>
      </w:pPr>
      <w:r>
        <w:rPr>
          <w:b/>
        </w:rPr>
        <w:t>Đa luồng</w:t>
      </w:r>
      <w:r>
        <w:t xml:space="preserve"> – Với tính năng đa luồng của Java có thể viết các chương trình có thể thực hiện nhiều tác vụ đồng thời. Tính năng thiết kế này cho phép các nhà phát triển xây dựng các ứng dụng tương tác có thể chạy trơn tru hơn.</w:t>
      </w:r>
    </w:p>
    <w:p>
      <w:pPr>
        <w:pStyle w:val="249"/>
      </w:pPr>
      <w:r>
        <w:rPr>
          <w:b/>
        </w:rPr>
        <w:t>Thông dịch</w:t>
      </w:r>
      <w:r>
        <w:t xml:space="preserve"> – Java là ngôn ngữ lập trình vừa có biên dịch vừa có thông dịch. Mã byte Java được dịch trực tiếp tới các máy tính gốc và không được lưu trữ ở bất cứ đâu.</w:t>
      </w:r>
    </w:p>
    <w:p>
      <w:pPr>
        <w:pStyle w:val="249"/>
      </w:pPr>
      <w:r>
        <w:rPr>
          <w:b/>
        </w:rPr>
        <w:t>Hiệu năng cao</w:t>
      </w:r>
      <w:r>
        <w:t xml:space="preserve"> – Với việc sử dụng trình biên dịch Just-In-Time, Java cho phép thực hiện hiệu năng cao, nhanh chóng phát hiện và gỡ lỗi. Hơn nữa quá trình thu gom rác garbage collection tìm duyệt các đối tượng không sử dụng và xóa chúng để giải phóng bộ nhớ.</w:t>
      </w:r>
    </w:p>
    <w:p>
      <w:pPr>
        <w:pStyle w:val="249"/>
      </w:pPr>
      <w:r>
        <w:rPr>
          <w:b/>
        </w:rPr>
        <w:t>Phân tán</w:t>
      </w:r>
      <w:r>
        <w:t xml:space="preserve"> – Java được thiết kế cho môi trường phân tán của Internet.</w:t>
      </w:r>
    </w:p>
    <w:p>
      <w:pPr>
        <w:pStyle w:val="249"/>
      </w:pPr>
      <w:r>
        <w:rPr>
          <w:b/>
        </w:rPr>
        <w:t>Linh động</w:t>
      </w:r>
      <w:r>
        <w:t xml:space="preserve"> – Java được xem là linh hoạt hơn C hoặc C++ vì nó được thiết kế để thích nghi với môi trường đang phát triển. Các chương trình Java có thể mang một lượng lớn thông tin tại runtime mà có thể được sử dụng để xác minh và giải quyết các truy cập vào các đối tượng tại runtime.</w:t>
      </w:r>
    </w:p>
    <w:p>
      <w:pPr>
        <w:pStyle w:val="4"/>
        <w:tabs>
          <w:tab w:val="clear" w:pos="567"/>
        </w:tabs>
      </w:pPr>
      <w:r>
        <w:t xml:space="preserve">Ngôn ngữ </w:t>
      </w:r>
      <w:r>
        <w:rPr>
          <w:rFonts w:hint="default"/>
          <w:lang w:val="en-US"/>
        </w:rPr>
        <w:t>TyperScript</w:t>
      </w:r>
    </w:p>
    <w:p>
      <w:pPr>
        <w:pStyle w:val="249"/>
      </w:pPr>
      <w:r>
        <w:rPr>
          <w:rFonts w:hint="default"/>
        </w:rPr>
        <w:t>TypeScript là một ngôn ngữ lập trình mã nguồn mở, được phát triển bởi Microsoft, là một siêu set của JavaScript. TypeScript mở rộng cú pháp của JavaScript bằng cách thêm kiểu dữ liệu tĩnh và các tính năng mới khác, giúp phát triển ứng dụng JavaScript lớn và phức tạp một cách dễ dàng và an toàn hơn.</w:t>
      </w:r>
    </w:p>
    <w:p>
      <w:pPr>
        <w:pStyle w:val="249"/>
        <w:ind w:left="0" w:leftChars="0" w:firstLine="0" w:firstLineChars="0"/>
        <w:rPr>
          <w:rFonts w:hint="default"/>
        </w:rPr>
      </w:pPr>
      <w:r>
        <w:rPr>
          <w:rFonts w:hint="default"/>
        </w:rPr>
        <w:t>Dưới đây là một số điểm chính về TypeScript:</w:t>
      </w:r>
    </w:p>
    <w:p>
      <w:pPr>
        <w:pStyle w:val="249"/>
        <w:numPr>
          <w:ilvl w:val="0"/>
          <w:numId w:val="17"/>
        </w:numPr>
        <w:ind w:left="720" w:leftChars="0" w:hanging="360" w:firstLineChars="0"/>
        <w:rPr>
          <w:rFonts w:hint="default"/>
        </w:rPr>
      </w:pPr>
      <w:r>
        <w:rPr>
          <w:rFonts w:hint="default"/>
        </w:rPr>
        <w:t>Kiểu dữ liệu tĩnh: TypeScript cho phép bạn định kiểu cho biến, tham số và giá trị trả về của hàm. Điều này giúp phát hiện lỗi trước khi chạy mã và cung cấp hỗ trợ từ các trình biên dịch (compiler) để cung cấp thông báo lỗi và gợi ý sửa lỗi.</w:t>
      </w:r>
    </w:p>
    <w:p>
      <w:pPr>
        <w:pStyle w:val="249"/>
        <w:numPr>
          <w:ilvl w:val="0"/>
          <w:numId w:val="17"/>
        </w:numPr>
        <w:ind w:left="720" w:leftChars="0" w:hanging="360" w:firstLineChars="0"/>
        <w:rPr>
          <w:rFonts w:hint="default"/>
        </w:rPr>
      </w:pPr>
      <w:r>
        <w:rPr>
          <w:rFonts w:hint="default"/>
        </w:rPr>
        <w:t>Lập trình hướng đối tượng (OOP): TypeScript hỗ trợ các tính năng của OOP như lớp, giao diện, kế thừa, và tính trừu tượng, giúp bạn tổ chức mã của mình một cách rõ ràng và dễ bảo trì.</w:t>
      </w:r>
    </w:p>
    <w:p>
      <w:pPr>
        <w:pStyle w:val="249"/>
        <w:numPr>
          <w:ilvl w:val="0"/>
          <w:numId w:val="17"/>
        </w:numPr>
        <w:ind w:left="720" w:leftChars="0" w:hanging="360" w:firstLineChars="0"/>
        <w:rPr>
          <w:rFonts w:hint="default"/>
        </w:rPr>
      </w:pPr>
      <w:r>
        <w:rPr>
          <w:rFonts w:hint="default"/>
        </w:rPr>
        <w:t>Mô-đun và namespace: TypeScript hỗ trợ các mô-đun để tổ chức mã thành các phần độc lập, giúp giảm xung đột tên và tái sử dụng mã dễ dàng hơn.</w:t>
      </w:r>
    </w:p>
    <w:p>
      <w:pPr>
        <w:pStyle w:val="249"/>
        <w:numPr>
          <w:ilvl w:val="0"/>
          <w:numId w:val="17"/>
        </w:numPr>
        <w:ind w:left="720" w:leftChars="0" w:hanging="360" w:firstLineChars="0"/>
        <w:rPr>
          <w:rFonts w:hint="default"/>
        </w:rPr>
      </w:pPr>
      <w:r>
        <w:rPr>
          <w:rFonts w:hint="default"/>
        </w:rPr>
        <w:t>Type Inference: TypeScript có khả năng suy luận kiểu, điều này có nghĩa là bạn không cần phải khai báo kiểu của mọi biến trong mã của mình, TypeScript sẽ tự động suy luận kiểu dữ liệu.</w:t>
      </w:r>
    </w:p>
    <w:p>
      <w:pPr>
        <w:pStyle w:val="249"/>
        <w:numPr>
          <w:ilvl w:val="0"/>
          <w:numId w:val="17"/>
        </w:numPr>
        <w:ind w:left="720" w:leftChars="0" w:hanging="360" w:firstLineChars="0"/>
        <w:rPr>
          <w:rFonts w:hint="default"/>
        </w:rPr>
      </w:pPr>
      <w:r>
        <w:rPr>
          <w:rFonts w:hint="default"/>
        </w:rPr>
        <w:t>Tích hợp với các công cụ phát triển phổ biến: TypeScript được tích hợp tốt với các công cụ phát triển như Visual Studio Code, Sublime Text, và các trình biên dịch JavaScript như Webpack và Gulp.</w:t>
      </w:r>
    </w:p>
    <w:p>
      <w:pPr>
        <w:pStyle w:val="249"/>
        <w:numPr>
          <w:ilvl w:val="0"/>
          <w:numId w:val="17"/>
        </w:numPr>
        <w:ind w:left="720" w:leftChars="0" w:hanging="360" w:firstLineChars="0"/>
        <w:rPr>
          <w:rFonts w:hint="default"/>
        </w:rPr>
      </w:pPr>
      <w:r>
        <w:rPr>
          <w:rFonts w:hint="default"/>
        </w:rPr>
        <w:t>Mở rộng JavaScript: TypeScript được biên dịch thành JavaScript chuẩn, cho phép bạn sử dụng mã TypeScript trong môi trường chạy JavaScript.</w:t>
      </w:r>
    </w:p>
    <w:p>
      <w:pPr>
        <w:pStyle w:val="249"/>
        <w:rPr>
          <w:rFonts w:hint="default"/>
        </w:rPr>
      </w:pPr>
      <w:r>
        <w:rPr>
          <w:rFonts w:hint="default"/>
        </w:rPr>
        <w:t>Tóm lại, TypeScript là một ngôn ngữ mạnh mẽ và linh hoạt, được thiết kế để giúp bạn viết mã JavaScript lớn và phức tạp một cách an toàn và hiệu quả hơn.</w:t>
      </w:r>
    </w:p>
    <w:p>
      <w:pPr>
        <w:pStyle w:val="249"/>
        <w:rPr>
          <w:rFonts w:hint="default"/>
        </w:rPr>
      </w:pPr>
    </w:p>
    <w:p>
      <w:pPr>
        <w:pStyle w:val="249"/>
      </w:pPr>
    </w:p>
    <w:p>
      <w:pPr>
        <w:pStyle w:val="4"/>
        <w:tabs>
          <w:tab w:val="clear" w:pos="567"/>
        </w:tabs>
      </w:pPr>
      <w:r>
        <w:t>Spring Framework</w:t>
      </w:r>
    </w:p>
    <w:p>
      <w:pPr>
        <w:pStyle w:val="5"/>
        <w:rPr>
          <w:color w:val="000000" w:themeColor="text1"/>
          <w14:textFill>
            <w14:solidFill>
              <w14:schemeClr w14:val="tx1"/>
            </w14:solidFill>
          </w14:textFill>
        </w:rPr>
      </w:pPr>
      <w:bookmarkStart w:id="90" w:name="_Toc71729287"/>
      <w:r>
        <w:t>Spring Framework là gì</w:t>
      </w:r>
      <w:r>
        <w:rPr>
          <w:color w:val="000000" w:themeColor="text1"/>
          <w14:textFill>
            <w14:solidFill>
              <w14:schemeClr w14:val="tx1"/>
            </w14:solidFill>
          </w14:textFill>
        </w:rPr>
        <w:t>?</w:t>
      </w:r>
      <w:bookmarkEnd w:id="90"/>
    </w:p>
    <w:p>
      <w:pPr>
        <w:pStyle w:val="249"/>
      </w:pPr>
      <w:r>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w:t>
      </w:r>
    </w:p>
    <w:p>
      <w:pPr>
        <w:pStyle w:val="249"/>
      </w:pPr>
      <w:r>
        <w:t>Spring Framework là một Framework có vai trò phát triển cho các ứng dụng Java. Trong số đó, phổ biến nhất là Java Enterprise và nó được sử dụng bởi hàng triệu lập trình viên khác nhau.</w:t>
      </w:r>
    </w:p>
    <w:p>
      <w:pPr>
        <w:pStyle w:val="249"/>
      </w:pPr>
      <w:r>
        <w:t>Spring được coi là một khung framework cho mọi framework vì trong Spring Framework lại cung cấp nhiều framework như Struts, Hibernate, EJB, JSF.</w:t>
      </w:r>
    </w:p>
    <w:p>
      <w:pPr>
        <w:spacing w:line="360" w:lineRule="auto"/>
        <w:jc w:val="both"/>
        <w:rPr>
          <w:color w:val="000000"/>
        </w:rPr>
      </w:pPr>
      <w:r>
        <w:br w:type="page"/>
      </w:r>
    </w:p>
    <w:p>
      <w:pPr>
        <w:pStyle w:val="5"/>
        <w:rPr>
          <w:b/>
          <w:color w:val="000000" w:themeColor="text1"/>
          <w:shd w:val="clear" w:color="auto" w:fill="FFFFFF"/>
          <w14:textFill>
            <w14:solidFill>
              <w14:schemeClr w14:val="tx1"/>
            </w14:solidFill>
          </w14:textFill>
        </w:rPr>
      </w:pPr>
      <w:bookmarkStart w:id="91" w:name="_Toc71729288"/>
      <w:r>
        <w:t>Lịch sử phát triển của Spring Framework</w:t>
      </w:r>
      <w:bookmarkEnd w:id="91"/>
    </w:p>
    <w:p>
      <w:pPr>
        <w:pStyle w:val="249"/>
      </w:pPr>
      <w:r>
        <w:t>EJB (Enterprise JavaBeans) là một kiến trúc phát triển dành cho các ứng dụng doanh nghiệp đòi hỏi tính mạnh mẽ và khả năng mở rộng cao. Nó là một thành phần quan trọng của nền tảng Java EE. Nó được tạo ra bởi hai gã khổng lồ công nghệ là IBM và Sun vào những năm cuối thập niên 90. EJB là một framework lớn với độ phức tạp cao. Tuy được phát triển để dễ sử dụng hơn nhưng chưa đáp ứng được mục tiêu ban đầu tạo ra nó.</w:t>
      </w:r>
    </w:p>
    <w:p>
      <w:pPr>
        <w:pStyle w:val="249"/>
      </w:pPr>
      <w:r>
        <w:t>Năm 2002, Spring Framework phát hành phiên bản đầu tiên bởi Rod Johnson. Việc xây dựng các ứng dụng doanh nghiệp trở nên đơn giản và dễ dàng hơn. Điều này đã cho Spring Framework rất nhiều động lực để thay thế EJB. Theo đà phát triển đó, Spring đã trở thành framework mã nguồn mở phổ biến nhất để xây dựng các ứng dụng doanh nghiệp. Theo một số nguồn, trên 50% các ứng dụng web Java hiện nay đang sử dụng Spring.</w:t>
      </w:r>
    </w:p>
    <w:p>
      <w:pPr>
        <w:pStyle w:val="5"/>
        <w:rPr>
          <w:color w:val="000000" w:themeColor="text1"/>
          <w:shd w:val="clear" w:color="auto" w:fill="FFFFFF"/>
          <w14:textFill>
            <w14:solidFill>
              <w14:schemeClr w14:val="tx1"/>
            </w14:solidFill>
          </w14:textFill>
        </w:rPr>
      </w:pPr>
      <w:r>
        <w:t>Mục tiêu của Spring Framework</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Làm cho công việc phát triển trở lên đơn giản hơn với Java.</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Nới lỏng ràng buộc thành phần thông qua Dependency Injection.</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Lập trình hướng khía cạnh (AOP), điều này cho phép thêm một số services trên toàn ứng dụng cho đối tượng.</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Giảm thiểu các mã boilerplate thông qua việc sử dụng template và aspect.</w:t>
      </w:r>
    </w:p>
    <w:p>
      <w:pPr>
        <w:pStyle w:val="5"/>
      </w:pPr>
      <w:bookmarkStart w:id="92" w:name="_Hlk71371839"/>
      <w:r>
        <w:t>Ưu điểm khi sử dụng Spring Framework</w:t>
      </w:r>
    </w:p>
    <w:bookmarkEnd w:id="92"/>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Xác định template trước: Spring Framework cung cấp những template cho Hibernate, Struts, JDBC, v.v. Vì vậy, lập trình viên không cần phải viết quá nhiều code và có thể bỏ qua những bước cơ bản.</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Dễ dàng kiểm thử: Dependency Injection làm cho việc kiểm thử phần mềm, ứng dụng được tiến hành dễ dàng hơn. Nếu như ứng dụng EJB yêu cầu máy chủ phải chạy lại ứng dụng thì Spring Framework thì không.</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Dung lượng nhỏ: Spring Framework có dung lượng nhỏ nhờ vào mô hình POJO. Spring Framework không bắt lập trình viên phải kế thừa các lớp hay thực thi qua bất kì giao diện nào. Đó là lý do Spring Framework được coi là bất khả xâm phạm.</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Phát triển nhanh: Dependency Injection tạo nên tính năng đặc biệt của Spring Framework giúp hỗ trợ các framework khác và giúp cho việc phát triển ứng dụng Java EE dễ dàng hơn.</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Hỗ trợ khai báo: Spring Framework cung cấp những hỗ trợ khai báo về bộ nhớ đệm, xác nhận, giao dịch và định dạng.</w:t>
      </w:r>
    </w:p>
    <w:p>
      <w:pPr>
        <w:pStyle w:val="252"/>
        <w:numPr>
          <w:ilvl w:val="0"/>
          <w:numId w:val="18"/>
        </w:numPr>
        <w:spacing w:after="0" w:line="360" w:lineRule="auto"/>
        <w:jc w:val="both"/>
        <w:rPr>
          <w:sz w:val="26"/>
          <w:szCs w:val="26"/>
        </w:rPr>
      </w:pPr>
      <w:r>
        <w:rPr>
          <w:color w:val="000000" w:themeColor="text1"/>
          <w14:textFill>
            <w14:solidFill>
              <w14:schemeClr w14:val="tx1"/>
            </w14:solidFill>
          </w14:textFill>
        </w:rPr>
        <w:t>Tính trừu tượng: Nó cung cấp sự trừu tượng hóa cao cho các chi tiết Java EE như JMS, JDBC, JPA và JTA.</w:t>
      </w:r>
    </w:p>
    <w:p>
      <w:pPr>
        <w:pStyle w:val="5"/>
        <w:rPr>
          <w:color w:val="000000" w:themeColor="text1"/>
          <w14:textFill>
            <w14:solidFill>
              <w14:schemeClr w14:val="tx1"/>
            </w14:solidFill>
          </w14:textFill>
        </w:rPr>
      </w:pPr>
      <w:r>
        <w:t>Kiến trúc của Spring Framework</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Test: Tầng này cung cấp khả năng hỗ trợ kiểm thử với JUnit và TestNG.</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Core Container là thành phần cốt lõi không thể thiếu của Spring. Về cơ bản nó đóng vai trò như là một nhà máy sản xuất các Beans</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Bean là trung tâm của Core và là trái tim của một ứng dụng Spring. Trái ngược với EJB, Spring Framework được thiết kế từ lõi bằng cách sử dụng các POJO hay các Spring Bean. Spring Bean có thể được hiểu là các đối tượng Java đơn giản. Điều này khá tương đồng với nguyên lý thiết kế “Đơn trách nhiệm” (single responsibility) của Robert C Martin trong lập trình hướng đối tượng.</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Context mang mọi thứ lại với nhau. Spring Context kế thừa các tính năng của Spring Bean và bổ sung các hỗ trợ cho internationalization (ví dụ như các resource bundle), event propagation, resource loading… Ngoài ra, Spring Context cũng hỗ trợ các tính năng của Java EE như EJB, JMX và RMI. Interface ApplicationContext chính là trọng tâm của Spring Context.</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Expression Language là một ngôn ngữ ngắn gọn giúp cho việc cấu hình Spring Framework trở nên linh hoạt hơn.</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AOP Section (AOP, Aspects, Instrumentation, messaging) là nơi cho phép lập trình hướng khía cạnh (Aspect Oriented Programming). Nói một cách ngắn gọn, AOP cho phép tạo ra các services cho toàn ứng dụng. Ví dụ: ghi log, bảo mật, transaction, … sau đó có thể áp dụng các services này cho đối tượng khác mà không cần phải sửa đổi code bên trong đối tượng đó</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Data access layer là nơi giao tiếp với cơ sở dữ liệu. Ở đây có JDBC, Spring cung cấp một số class trợ giúp (JDBC Helper) làm cho việc truy cập Database trở lên dễ dàng hơn. Bằng cách sử dụng các Spring JDBC helper, có thể giảm hơn 50% code khi giao tiếp với Database.</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ORM (Object Relational Mapping) là một thành phần phổ biến của module này, cho phép ánh xạ các đối tượng Java với các bảng trong Database, làm cho việc lập trình với cơ sở dữ liệu trở lên gần gũi với thực tế hơn.</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hỗ trợ quản lý các giao dịch (Transactions), có thể sử dụng giao dịch trên các phương thức, khi gọi database, hoặc bất cứ điều gì. Nó rất linh hoạt. Rất nhiều dự án sử dụng trình quản lý giao dich (Transaction Manager) của Spring.</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 xml:space="preserve">Web layer </w:t>
      </w:r>
      <w:r>
        <w:t>chứa tất cả các class liên quan tới Web. Có thể nói đây là ngôi nhà của Spring MVC.</w:t>
      </w:r>
    </w:p>
    <w:p>
      <w:pPr>
        <w:pStyle w:val="5"/>
      </w:pPr>
      <w:r>
        <w:t xml:space="preserve">Các dự án </w:t>
      </w:r>
      <w:r>
        <w:rPr>
          <w:rFonts w:eastAsia="Times New Roman"/>
        </w:rPr>
        <w:t xml:space="preserve">của </w:t>
      </w:r>
      <w:r>
        <w:t>Spring Framework</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MVC: thiết kế dành cho việc xây dựng các ứng dụng nền tảng web.</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Data: cung cấp một cách tiếp cận đúng đắn để truy cập dữ liệu từ cơ sở dữ liệu quan hệ, phi quan hệ, MapReduce và thậm chí còn hơn thế nữa.</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Security: Dự án này cung cấp các cơ chế xác thực (authentication) và phân quyền (authorization) cho ứng dụng.</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Boot: là một framework giúp chúng ta phát triển cũng như chạy ứng dụng một cách nhanh chóng.</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Batch: dự án này giúp chúng ta dễ dàng tạo các lịch trình (scheduling) và tiến trình (processing) cho các công việc xử lý theo mẻ (batch job).</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Integration: là một implementation của Enterprise Integration Patterns (EIP). Dự án này thiết kế một kiến trúc hướng thông điệp hỗ trợ việc tích hợp các hệ thống bên ngoài.</w:t>
      </w:r>
    </w:p>
    <w:p>
      <w:pPr>
        <w:pStyle w:val="252"/>
        <w:numPr>
          <w:ilvl w:val="0"/>
          <w:numId w:val="18"/>
        </w:numPr>
        <w:spacing w:after="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Spring Social: dự án này sẽ kết nối ứng dụng với các API bên thứ ba như Facebook, Twitter, ...</w:t>
      </w:r>
    </w:p>
    <w:p>
      <w:pPr>
        <w:pStyle w:val="249"/>
        <w:rPr>
          <w:rStyle w:val="92"/>
          <w:b w:val="0"/>
          <w:shd w:val="clear" w:color="auto" w:fill="FFFFFF"/>
        </w:rPr>
      </w:pPr>
      <w:r>
        <w:t xml:space="preserve">Ngoài các dự án lớn kể trên, còn có các dự án </w:t>
      </w:r>
      <w:r>
        <w:rPr>
          <w:rStyle w:val="92"/>
          <w:b w:val="0"/>
          <w:shd w:val="clear" w:color="auto" w:fill="FFFFFF"/>
        </w:rPr>
        <w:t>Spring Cloud, Spring Session, Spring AMQP, Spring for Apache Kafka, Spring Web Services, ...</w:t>
      </w:r>
    </w:p>
    <w:p>
      <w:pPr>
        <w:pStyle w:val="4"/>
        <w:tabs>
          <w:tab w:val="clear" w:pos="567"/>
        </w:tabs>
        <w:rPr>
          <w:shd w:val="clear" w:color="auto" w:fill="FFFFFF"/>
        </w:rPr>
      </w:pPr>
      <w:r>
        <w:rPr>
          <w:shd w:val="clear" w:color="auto" w:fill="FFFFFF"/>
        </w:rPr>
        <w:t>Bootstrap</w:t>
      </w:r>
    </w:p>
    <w:p>
      <w:pPr>
        <w:pStyle w:val="5"/>
      </w:pPr>
      <w:bookmarkStart w:id="93" w:name="_Toc73092142"/>
      <w:bookmarkStart w:id="94" w:name="_Toc71002225"/>
      <w:bookmarkStart w:id="95" w:name="_Toc71054594"/>
      <w:r>
        <w:t>Bootstrap là gì?</w:t>
      </w:r>
      <w:bookmarkEnd w:id="93"/>
      <w:bookmarkEnd w:id="94"/>
      <w:bookmarkEnd w:id="95"/>
    </w:p>
    <w:p>
      <w:pPr>
        <w:pStyle w:val="249"/>
        <w:numPr>
          <w:ilvl w:val="0"/>
          <w:numId w:val="19"/>
        </w:numPr>
        <w:rPr>
          <w:shd w:val="clear" w:color="auto" w:fill="FFFFFF"/>
        </w:rPr>
      </w:pPr>
      <w:r>
        <w:rPr>
          <w:shd w:val="clear" w:color="auto" w:fill="FFFFFF"/>
        </w:rPr>
        <w:t>Bootstrap là một framework front-end miễn phí giúp người dùng phát triển web nhanh hơn và dễ dàng hơn.</w:t>
      </w:r>
    </w:p>
    <w:p>
      <w:pPr>
        <w:pStyle w:val="249"/>
        <w:numPr>
          <w:ilvl w:val="0"/>
          <w:numId w:val="19"/>
        </w:numPr>
        <w:rPr>
          <w:shd w:val="clear" w:color="auto" w:fill="FFFFFF"/>
        </w:rPr>
      </w:pPr>
      <w:r>
        <w:rPr>
          <w:shd w:val="clear" w:color="auto" w:fill="FFFFFF"/>
        </w:rPr>
        <w:t>Bootstrap bao gồm các mẫu thiết kế dựa trên HTML và CSS cho các kiểu chữ, biểu mẫu, nút, bảng, điều hướng, hình ảnh..., cũng như các plugin JavaScript tùy chọn.</w:t>
      </w:r>
    </w:p>
    <w:p>
      <w:pPr>
        <w:pStyle w:val="249"/>
        <w:numPr>
          <w:ilvl w:val="0"/>
          <w:numId w:val="19"/>
        </w:numPr>
        <w:rPr>
          <w:shd w:val="clear" w:color="auto" w:fill="FFFFFF"/>
        </w:rPr>
      </w:pPr>
      <w:r>
        <w:rPr>
          <w:shd w:val="clear" w:color="auto" w:fill="FFFFFF"/>
        </w:rPr>
        <w:t>Bootstrap cũng cung cấp cho bạn khả năng dễ dàng tạo các thiết kế website responsive.</w:t>
      </w:r>
    </w:p>
    <w:p>
      <w:pPr>
        <w:pStyle w:val="249"/>
        <w:ind w:left="720" w:firstLine="0"/>
        <w:jc w:val="center"/>
        <w:rPr>
          <w:shd w:val="clear" w:color="auto" w:fill="FFFFFF"/>
        </w:rPr>
      </w:pPr>
      <w:r>
        <w:rPr>
          <w:shd w:val="clear" w:color="auto" w:fill="FFFFFF"/>
        </w:rPr>
        <w:drawing>
          <wp:inline distT="0" distB="0" distL="0" distR="0">
            <wp:extent cx="3639185" cy="3533775"/>
            <wp:effectExtent l="0" t="0" r="3175" b="1905"/>
            <wp:docPr id="12611902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19026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41491" cy="3535850"/>
                    </a:xfrm>
                    <a:prstGeom prst="rect">
                      <a:avLst/>
                    </a:prstGeom>
                    <a:noFill/>
                    <a:ln>
                      <a:noFill/>
                    </a:ln>
                  </pic:spPr>
                </pic:pic>
              </a:graphicData>
            </a:graphic>
          </wp:inline>
        </w:drawing>
      </w:r>
    </w:p>
    <w:p>
      <w:pPr>
        <w:pStyle w:val="249"/>
        <w:ind w:left="720" w:firstLine="0"/>
        <w:rPr>
          <w:shd w:val="clear" w:color="auto" w:fill="FFFFFF"/>
        </w:rPr>
      </w:pPr>
    </w:p>
    <w:p>
      <w:pPr>
        <w:pStyle w:val="257"/>
        <w:bidi w:val="0"/>
      </w:pPr>
      <w:bookmarkStart w:id="96" w:name="_Toc134073461"/>
      <w:bookmarkStart w:id="97" w:name="_Toc21015"/>
      <w:r>
        <w:t xml:space="preserve">Hình </w:t>
      </w:r>
      <w:r>
        <w:fldChar w:fldCharType="begin"/>
      </w:r>
      <w:r>
        <w:instrText xml:space="preserve"> STYLEREF 1 \s </w:instrText>
      </w:r>
      <w:r>
        <w:fldChar w:fldCharType="separate"/>
      </w:r>
      <w:r>
        <w:t>2</w:t>
      </w:r>
      <w:r>
        <w:fldChar w:fldCharType="end"/>
      </w:r>
      <w:r>
        <w:t>.</w:t>
      </w:r>
      <w:r>
        <w:rPr>
          <w:rFonts w:hint="default"/>
          <w:lang w:val="en-US"/>
        </w:rPr>
        <w:t>2</w:t>
      </w:r>
      <w:r>
        <w:t>. Boostrap logo</w:t>
      </w:r>
      <w:bookmarkEnd w:id="96"/>
      <w:bookmarkEnd w:id="97"/>
    </w:p>
    <w:p>
      <w:pPr>
        <w:pStyle w:val="249"/>
        <w:rPr>
          <w:color w:val="000000" w:themeColor="text1"/>
          <w:shd w:val="clear" w:color="auto" w:fill="FFFFFF"/>
          <w14:textFill>
            <w14:solidFill>
              <w14:schemeClr w14:val="tx1"/>
            </w14:solidFill>
          </w14:textFill>
        </w:rPr>
      </w:pPr>
    </w:p>
    <w:p>
      <w:pPr>
        <w:pStyle w:val="249"/>
        <w:rPr>
          <w:color w:val="000000" w:themeColor="text1"/>
          <w:shd w:val="clear" w:color="auto" w:fill="FFFFFF"/>
          <w14:textFill>
            <w14:solidFill>
              <w14:schemeClr w14:val="tx1"/>
            </w14:solidFill>
          </w14:textFill>
        </w:rPr>
      </w:pPr>
    </w:p>
    <w:p>
      <w:pPr>
        <w:pStyle w:val="5"/>
        <w:rPr>
          <w:shd w:val="clear" w:color="auto" w:fill="FFFFFF"/>
        </w:rPr>
      </w:pPr>
      <w:bookmarkStart w:id="98" w:name="_Toc71054596"/>
      <w:bookmarkStart w:id="99" w:name="_Toc73092143"/>
      <w:bookmarkStart w:id="100" w:name="_Toc71002226"/>
      <w:r>
        <w:rPr>
          <w:shd w:val="clear" w:color="auto" w:fill="FFFFFF"/>
        </w:rPr>
        <w:t>Lịch sử phát triển của</w:t>
      </w:r>
      <w:bookmarkEnd w:id="98"/>
      <w:bookmarkEnd w:id="99"/>
      <w:bookmarkEnd w:id="100"/>
      <w:r>
        <w:rPr>
          <w:shd w:val="clear" w:color="auto" w:fill="FFFFFF"/>
        </w:rPr>
        <w:t xml:space="preserve"> Boostrap</w:t>
      </w:r>
    </w:p>
    <w:p>
      <w:pPr>
        <w:pStyle w:val="249"/>
        <w:numPr>
          <w:ilvl w:val="0"/>
          <w:numId w:val="20"/>
        </w:numPr>
        <w:rPr>
          <w:shd w:val="clear" w:color="auto" w:fill="FFFFFF"/>
        </w:rPr>
      </w:pPr>
      <w:r>
        <w:rPr>
          <w:shd w:val="clear" w:color="auto" w:fill="FFFFFF"/>
        </w:rPr>
        <w:t>Bootstrap được phát triển bởi Twitter vào năm 2010 bởi hai nhân viên của công ty là Mark Otto và Jacob Thornton. Ban đầu, nó được thiết kế để giúp giảm thiểu thời gian phát triển của các dự án nội bộ của Twitter.</w:t>
      </w:r>
    </w:p>
    <w:p>
      <w:pPr>
        <w:pStyle w:val="249"/>
        <w:numPr>
          <w:ilvl w:val="0"/>
          <w:numId w:val="20"/>
        </w:numPr>
        <w:rPr>
          <w:shd w:val="clear" w:color="auto" w:fill="FFFFFF"/>
        </w:rPr>
      </w:pPr>
      <w:r>
        <w:rPr>
          <w:shd w:val="clear" w:color="auto" w:fill="FFFFFF"/>
        </w:rPr>
        <w:t>Bootstrap được phát hành lần đầu tiên vào tháng 8 năm 2011 và nhanh chóng trở thành một công cụ phổ biến trong cộng đồng phát triển web. Phiên bản đầu tiên của Bootstrap có thể chỉ hỗ trợ cho thiết bị desktop và laptop, tuy nhiên các phiên bản sau đó đã được cập nhật để hỗ trợ cho các thiết bị di động.</w:t>
      </w:r>
    </w:p>
    <w:p>
      <w:pPr>
        <w:pStyle w:val="249"/>
        <w:numPr>
          <w:ilvl w:val="0"/>
          <w:numId w:val="20"/>
        </w:numPr>
        <w:rPr>
          <w:shd w:val="clear" w:color="auto" w:fill="FFFFFF"/>
        </w:rPr>
      </w:pPr>
      <w:r>
        <w:rPr>
          <w:shd w:val="clear" w:color="auto" w:fill="FFFFFF"/>
        </w:rPr>
        <w:t>Sau đó, Bootstrap đã trở thành một trong những framework front-end phổ biến nhất trên thế giới và được sử dụng rộng rãi bởi các nhà phát triển để phát triển các trang web đáp ứng và tương thích trên nhiều thiết bị khác nhau.</w:t>
      </w:r>
    </w:p>
    <w:p>
      <w:pPr>
        <w:pStyle w:val="249"/>
        <w:numPr>
          <w:ilvl w:val="0"/>
          <w:numId w:val="20"/>
        </w:numPr>
        <w:rPr>
          <w:shd w:val="clear" w:color="auto" w:fill="FFFFFF"/>
        </w:rPr>
      </w:pPr>
      <w:r>
        <w:rPr>
          <w:shd w:val="clear" w:color="auto" w:fill="FFFFFF"/>
        </w:rPr>
        <w:t>Bootstrap đã trải qua nhiều phiên bản, với các tính năng mới được thêm vào và các lỗi được sửa chữa. Hiện tại, phiên bản mới nhất của Bootstrap là Bootstrap 5, được phát hành vào tháng 5 năm 2021. Phiên bản này có tính năng cải tiến và cải thiện so với các phiên bản trước đó của Bootstrap.</w:t>
      </w:r>
    </w:p>
    <w:p>
      <w:pPr>
        <w:pStyle w:val="5"/>
      </w:pPr>
      <w:bookmarkStart w:id="101" w:name="_Toc73092144"/>
      <w:bookmarkStart w:id="102" w:name="_Toc71054597"/>
      <w:bookmarkStart w:id="103" w:name="_Toc71002227"/>
      <w:r>
        <w:t>Tính khả dụng</w:t>
      </w:r>
      <w:bookmarkEnd w:id="101"/>
      <w:bookmarkEnd w:id="102"/>
      <w:bookmarkEnd w:id="103"/>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Cung cấp các thành phần giao diện chuẩn hóa và được tối ưu hóa cho các thiết bị di động và máy tính bảng. Các thành phần này giúp các nhà phát triển tạo ra các trang web đáp ứng một cách nhanh chóng và dễ dàng.</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Tích hợp với nhiều nền tảng và hệ thống quản lý nội dung (CMS) phổ biến như WordPress, Drupal, Joomla,.. Điều này giúp cho việc sử dụng Bootstrap trở nên linh hoạt và dễ dàng hơn.</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Cung cấp các thành phần chuẩn hóa và tài liệu hỗ trợ đầy đủ, giúp các nhà phát triển tiết kiệm thời gian và công sức trong việc xây dựng các trang web.</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Nhiều tài liệu và hỗ trợ trực tuyến có sẵn để giúp người dùng sử dụng Bootstrap một cách hiệu quả.</w:t>
      </w:r>
    </w:p>
    <w:p>
      <w:pPr>
        <w:pStyle w:val="5"/>
      </w:pPr>
      <w:bookmarkStart w:id="104" w:name="_Toc71054598"/>
      <w:bookmarkStart w:id="105" w:name="_Toc71002228"/>
      <w:bookmarkStart w:id="106" w:name="_Toc73092145"/>
      <w:r>
        <w:t xml:space="preserve">Các đặc trưng của </w:t>
      </w:r>
      <w:bookmarkEnd w:id="104"/>
      <w:bookmarkEnd w:id="105"/>
      <w:bookmarkEnd w:id="106"/>
      <w:r>
        <w:t>Boostrap</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Thiết kế đáp ứng: Bootstrap cung cấp một cấu trúc và các thành phần thiết kế chuẩn để giúp xây dựng các trang web đáp ứng dễ dàng. Điều này có nghĩa là các trang web sử dụng Bootstrap có thể hiển thị đẹp và tương thích với nhiều kích thước màn hình khác nhau.</w:t>
      </w:r>
    </w:p>
    <w:p>
      <w:pPr>
        <w:pStyle w:val="252"/>
        <w:numPr>
          <w:ilvl w:val="0"/>
          <w:numId w:val="18"/>
        </w:numPr>
        <w:rPr>
          <w:color w:val="000000" w:themeColor="text1"/>
          <w14:textFill>
            <w14:solidFill>
              <w14:schemeClr w14:val="tx1"/>
            </w14:solidFill>
          </w14:textFill>
        </w:rPr>
      </w:pPr>
      <w:r>
        <w:rPr>
          <w:color w:val="000000" w:themeColor="text1"/>
          <w14:textFill>
            <w14:solidFill>
              <w14:schemeClr w14:val="tx1"/>
            </w14:solidFill>
          </w14:textFill>
        </w:rPr>
        <w:t>Thành phần thiết kế chuẩn: Bootstrap cung cấp các thành phần thiết kế chuẩn, bao gồm các nút, menu, biểu mẫu, bảng, đường viền và các thành phần khác, giúp cho các nhà phát triển web xây dựng các trang web đẹp và chuyên nghiệp một cách dễ dàng.</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Tích hợp JavaScript: Bootstrap có tích hợp JavaScript để cung cấp các chức năng tương tác đạt được trải nghiệm tốt hơn cho người dùng.</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Tùy chỉnh dễ dàng: Bootstrap có thể được tùy chỉnh dễ dàng để phù hợp với các yêu cầu của từng dự án.</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Hỗ trợ đa trình duyệt: Bootstrap được hỗ trợ trên nhiều trình duyệt khác nhau, bao gồm Google Chrome, Firefox,…</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Cộng đồng phát triển lớn: Bootstrap được sử dụng rộng rãi và có một cộng đồng phát triển đông đảo.</w:t>
      </w:r>
    </w:p>
    <w:p>
      <w:pPr>
        <w:pStyle w:val="5"/>
        <w:rPr>
          <w:shd w:val="clear" w:color="auto" w:fill="FFFFFF"/>
        </w:rPr>
      </w:pPr>
      <w:bookmarkStart w:id="107" w:name="_Toc71054599"/>
      <w:bookmarkStart w:id="108" w:name="_Toc73092146"/>
      <w:bookmarkStart w:id="109" w:name="_Toc71002229"/>
      <w:r>
        <w:rPr>
          <w:shd w:val="clear" w:color="auto" w:fill="FFFFFF"/>
        </w:rPr>
        <w:t xml:space="preserve">Lợi ích khi sử dụng </w:t>
      </w:r>
      <w:bookmarkEnd w:id="107"/>
      <w:bookmarkEnd w:id="108"/>
      <w:bookmarkEnd w:id="109"/>
      <w:r>
        <w:rPr>
          <w:shd w:val="clear" w:color="auto" w:fill="FFFFFF"/>
        </w:rPr>
        <w:t>Bootstrap</w:t>
      </w:r>
    </w:p>
    <w:p>
      <w:pPr>
        <w:pStyle w:val="252"/>
        <w:numPr>
          <w:ilvl w:val="0"/>
          <w:numId w:val="21"/>
        </w:numPr>
        <w:spacing w:after="120" w:line="360" w:lineRule="auto"/>
        <w:jc w:val="both"/>
        <w:rPr>
          <w:shd w:val="clear" w:color="auto" w:fill="FFFFFF"/>
        </w:rPr>
      </w:pPr>
      <w:r>
        <w:rPr>
          <w:shd w:val="clear" w:color="auto" w:fill="FFFFFF"/>
        </w:rPr>
        <w:t>Bootstrap là một framework tuyệt vời để sử dụng trong việc thiết kế trang web, giúp cho các lập trình viên tiết kiệm thời gian, tăng tính linh hoạt và đảm bảo tính tương thích giữa các trình duyệt khác nhau.</w:t>
      </w:r>
    </w:p>
    <w:p>
      <w:pPr>
        <w:pStyle w:val="252"/>
        <w:numPr>
          <w:ilvl w:val="0"/>
          <w:numId w:val="21"/>
        </w:numPr>
        <w:spacing w:after="120" w:line="360" w:lineRule="auto"/>
        <w:jc w:val="both"/>
        <w:rPr>
          <w:shd w:val="clear" w:color="auto" w:fill="FFFFFF"/>
        </w:rPr>
      </w:pPr>
      <w:r>
        <w:rPr>
          <w:shd w:val="clear" w:color="auto" w:fill="FFFFFF"/>
        </w:rPr>
        <w:t>Tính năng responsive design, giúp trang web có thể hiển thị tốt trên nhiều loại thiết bị khác nhau. Việc sử dụng các class CSS được xác định trước và chuẩn hóa, Bootstrap giúp cho các trang web được thiết kế với sự nhất quán giữa các phần tử.</w:t>
      </w:r>
    </w:p>
    <w:p>
      <w:pPr>
        <w:pStyle w:val="252"/>
        <w:numPr>
          <w:ilvl w:val="0"/>
          <w:numId w:val="21"/>
        </w:numPr>
        <w:spacing w:after="120" w:line="360" w:lineRule="auto"/>
        <w:jc w:val="both"/>
        <w:rPr>
          <w:shd w:val="clear" w:color="auto" w:fill="FFFFFF"/>
        </w:rPr>
      </w:pPr>
      <w:r>
        <w:rPr>
          <w:shd w:val="clear" w:color="auto" w:fill="FFFFFF"/>
        </w:rPr>
        <w:t>Cung cấp nhiều lớp CSS và Javascript, điều này giúp cho việc tùy biến các phần tử trên trang web dễ dàng hơn.</w:t>
      </w:r>
    </w:p>
    <w:p>
      <w:pPr>
        <w:pStyle w:val="252"/>
        <w:numPr>
          <w:ilvl w:val="0"/>
          <w:numId w:val="21"/>
        </w:numPr>
        <w:spacing w:after="120" w:line="360" w:lineRule="auto"/>
        <w:jc w:val="both"/>
        <w:rPr>
          <w:shd w:val="clear" w:color="auto" w:fill="FFFFFF"/>
        </w:rPr>
      </w:pPr>
      <w:r>
        <w:rPr>
          <w:shd w:val="clear" w:color="auto" w:fill="FFFFFF"/>
        </w:rPr>
        <w:t>Sự trợ giúp của Bootstrap, bạn có thể thiết kế các trang web nhanh hơn với việc sử dụng các lớp CSS được xác định trước, các thành phần được thiết kế sẵn và các plugin được tích hợp sẵn.</w:t>
      </w:r>
    </w:p>
    <w:p>
      <w:pPr>
        <w:pStyle w:val="252"/>
        <w:spacing w:after="120" w:line="360" w:lineRule="auto"/>
        <w:ind w:left="927"/>
        <w:jc w:val="both"/>
        <w:rPr>
          <w:shd w:val="clear" w:color="auto" w:fill="FFFFFF"/>
        </w:rPr>
      </w:pPr>
    </w:p>
    <w:p>
      <w:pPr>
        <w:pStyle w:val="4"/>
        <w:tabs>
          <w:tab w:val="clear" w:pos="567"/>
        </w:tabs>
        <w:rPr>
          <w:shd w:val="clear" w:color="auto" w:fill="FFFFFF"/>
        </w:rPr>
      </w:pPr>
      <w:r>
        <w:rPr>
          <w:shd w:val="clear" w:color="auto" w:fill="FFFFFF"/>
        </w:rPr>
        <w:t>Cơ sở dữ liệu MySQL</w:t>
      </w:r>
    </w:p>
    <w:p>
      <w:pPr>
        <w:pStyle w:val="5"/>
      </w:pPr>
      <w:r>
        <w:t>MySQL là gì?</w:t>
      </w:r>
    </w:p>
    <w:p>
      <w:pPr>
        <w:jc w:val="center"/>
      </w:pPr>
      <w:r>
        <w:drawing>
          <wp:inline distT="0" distB="0" distL="0" distR="0">
            <wp:extent cx="4076700" cy="2038350"/>
            <wp:effectExtent l="0" t="0" r="7620" b="3810"/>
            <wp:docPr id="655281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81796"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083942" cy="2041971"/>
                    </a:xfrm>
                    <a:prstGeom prst="rect">
                      <a:avLst/>
                    </a:prstGeom>
                    <a:noFill/>
                    <a:ln>
                      <a:noFill/>
                    </a:ln>
                  </pic:spPr>
                </pic:pic>
              </a:graphicData>
            </a:graphic>
          </wp:inline>
        </w:drawing>
      </w:r>
    </w:p>
    <w:p>
      <w:pPr>
        <w:pStyle w:val="257"/>
        <w:bidi w:val="0"/>
      </w:pPr>
      <w:bookmarkStart w:id="110" w:name="_Toc134073462"/>
      <w:bookmarkStart w:id="111" w:name="_Toc32065"/>
      <w:r>
        <w:t xml:space="preserve">Hình </w:t>
      </w:r>
      <w:r>
        <w:fldChar w:fldCharType="begin"/>
      </w:r>
      <w:r>
        <w:instrText xml:space="preserve"> STYLEREF 1 \s </w:instrText>
      </w:r>
      <w:r>
        <w:fldChar w:fldCharType="separate"/>
      </w:r>
      <w:r>
        <w:t>2</w:t>
      </w:r>
      <w:r>
        <w:fldChar w:fldCharType="end"/>
      </w:r>
      <w:r>
        <w:t>.</w:t>
      </w:r>
      <w:r>
        <w:rPr>
          <w:rFonts w:hint="default"/>
          <w:lang w:val="en-US"/>
        </w:rPr>
        <w:t>3</w:t>
      </w:r>
      <w:r>
        <w:t>. MySQL logo</w:t>
      </w:r>
      <w:bookmarkEnd w:id="110"/>
      <w:bookmarkEnd w:id="111"/>
    </w:p>
    <w:p>
      <w:pPr>
        <w:pStyle w:val="249"/>
      </w:pPr>
    </w:p>
    <w:p>
      <w:pPr>
        <w:pStyle w:val="249"/>
      </w:pPr>
      <w:r>
        <w:t>MySQL là một hệ quản trị cơ sở dữ liệu mã nguồn mở phổ biến và được sử dụng rộng rãi trên toàn thế giới. MySQL được phát triển bởi công ty MySQL AB, sau đó được mua lại bởi Oracle Corporation. MySQL được xây dựng trên ngôn ngữ SQL, cho phép người dùng thao tác với cơ sở dữ liệu thông qua các câu lệnh SQL.</w:t>
      </w:r>
    </w:p>
    <w:p>
      <w:pPr>
        <w:pStyle w:val="249"/>
      </w:pPr>
      <w:r>
        <w:t>MySQL được sử dụng trong nhiều ứng dụng khác nhau, từ các website cá nhân cho đến các hệ thống lớn của doanh nghiệp. MySQL hỗ trợ nhiều hệ điều hành như Windows, macOS và Linux, đồng thời cũng hỗ trợ nhiều ngôn ngữ lập trình phổ biến như Java, Python và PHP.</w:t>
      </w:r>
    </w:p>
    <w:p>
      <w:pPr>
        <w:pStyle w:val="249"/>
      </w:pPr>
      <w:r>
        <w:t>MySQL cũng hỗ trợ nhiều tính năng quản lý cơ sở dữ liệu như backup, phục hồi, kiểm tra và tối ưu hóa cơ sở dữ liệu.</w:t>
      </w:r>
    </w:p>
    <w:p>
      <w:pPr>
        <w:pStyle w:val="5"/>
      </w:pPr>
      <w:r>
        <w:t>Vì sao sử dụng MySQL?</w:t>
      </w:r>
    </w:p>
    <w:p>
      <w:pPr>
        <w:pStyle w:val="249"/>
      </w:pPr>
      <w:r>
        <w:t>MySQL là một phần mềm mã nguồn mở, điều này có nghĩa là bạn có thể sử dụng nó miễn phí.</w:t>
      </w:r>
    </w:p>
    <w:p>
      <w:pPr>
        <w:pStyle w:val="249"/>
      </w:pPr>
      <w:r>
        <w:t>MySQL hỗ trợ nhiều hệ điều hành khác nhau như Linux, Windows, macOS, và các nền tảng khác.</w:t>
      </w:r>
    </w:p>
    <w:p>
      <w:pPr>
        <w:pStyle w:val="249"/>
      </w:pPr>
      <w:r>
        <w:t>MySQL có khả năng quản lý được các cơ sở dữ liệu có kích thước lớn và số lượng người dùng lớn.</w:t>
      </w:r>
    </w:p>
    <w:p>
      <w:pPr>
        <w:pStyle w:val="249"/>
      </w:pPr>
      <w:r>
        <w:t>MySQL là một hệ quản trị cơ sở dữ liệu được sử dụng phổ biến trong các ứng dụng web, điều này cho thấy nó có độ tin cậy cao và được đánh giá cao về tính bảo mật.</w:t>
      </w:r>
    </w:p>
    <w:p>
      <w:pPr>
        <w:pStyle w:val="249"/>
      </w:pPr>
      <w:r>
        <w:t>MySQL hỗ trợ nhiều tính năng phức tạp như lập lịch sao lưu dữ liệu, khôi phục dữ liệu, xác thực người dùng và quản lý các quyền truy cập vào cơ sở dữ liệu.</w:t>
      </w:r>
    </w:p>
    <w:p>
      <w:pPr>
        <w:pStyle w:val="5"/>
      </w:pPr>
      <w:r>
        <w:t>Các yếu tố giúp MySQL nổi bật</w:t>
      </w:r>
    </w:p>
    <w:p>
      <w:pPr>
        <w:pStyle w:val="249"/>
      </w:pPr>
      <w:r>
        <w:t>MySQL nổi bật với tính ổn định và tin cậy, khả năng mở rộng, tốc độ xử lý cao, dễ sử dụng, hỗ trợ chuẩn SQL, hỗ trợ nhiều nền tảng và có cộng đồng phát triển lớn.</w:t>
      </w:r>
    </w:p>
    <w:p>
      <w:pPr>
        <w:pStyle w:val="3"/>
        <w:tabs>
          <w:tab w:val="left" w:pos="0"/>
          <w:tab w:val="clear" w:pos="420"/>
          <w:tab w:val="clear" w:pos="567"/>
        </w:tabs>
      </w:pPr>
      <w:bookmarkStart w:id="112" w:name="_Toc134073958"/>
      <w:r>
        <w:t>Công cụ sử dụng</w:t>
      </w:r>
      <w:bookmarkEnd w:id="112"/>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IntelliJ IDEA: phục vụ mục đích code Java.</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Visual Studio Code: phục vụ mục đích code ReactJS.</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PostgreSQL: cơ sở dữ liệu dùng để lưu trữ dữ liệu.</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PgAdmin: hệ quản trị cơ sở dữ liệu.</w:t>
      </w:r>
    </w:p>
    <w:p>
      <w:pPr>
        <w:pStyle w:val="252"/>
        <w:numPr>
          <w:ilvl w:val="0"/>
          <w:numId w:val="18"/>
        </w:numPr>
        <w:spacing w:after="120" w:line="360" w:lineRule="auto"/>
        <w:jc w:val="both"/>
      </w:pPr>
      <w:r>
        <w:rPr>
          <w:color w:val="000000" w:themeColor="text1"/>
          <w14:textFill>
            <w14:solidFill>
              <w14:schemeClr w14:val="tx1"/>
            </w14:solidFill>
          </w14:textFill>
        </w:rPr>
        <w:t>Postman: sử dụng để thử nghiệm API.</w:t>
      </w:r>
    </w:p>
    <w:p>
      <w:pPr>
        <w:pStyle w:val="252"/>
        <w:numPr>
          <w:ilvl w:val="0"/>
          <w:numId w:val="18"/>
        </w:numPr>
        <w:spacing w:after="120" w:line="360" w:lineRule="auto"/>
        <w:jc w:val="both"/>
      </w:pPr>
      <w:r>
        <w:rPr>
          <w:color w:val="000000" w:themeColor="text1"/>
          <w14:textFill>
            <w14:solidFill>
              <w14:schemeClr w14:val="tx1"/>
            </w14:solidFill>
          </w14:textFill>
        </w:rPr>
        <w:t>Chrome DevTools: gỡ lỗi khi phát triển web.</w:t>
      </w:r>
    </w:p>
    <w:p>
      <w:pPr>
        <w:pStyle w:val="252"/>
        <w:numPr>
          <w:ilvl w:val="0"/>
          <w:numId w:val="18"/>
        </w:numPr>
        <w:spacing w:after="120" w:line="360" w:lineRule="auto"/>
        <w:jc w:val="both"/>
      </w:pPr>
      <w:r>
        <w:rPr>
          <w:color w:val="000000" w:themeColor="text1"/>
          <w14:textFill>
            <w14:solidFill>
              <w14:schemeClr w14:val="tx1"/>
            </w14:solidFill>
          </w14:textFill>
        </w:rPr>
        <w:t>Case Studio: thiết kế mô hình thực thể liên kết.</w:t>
      </w:r>
    </w:p>
    <w:p>
      <w:pPr>
        <w:pStyle w:val="252"/>
        <w:numPr>
          <w:ilvl w:val="0"/>
          <w:numId w:val="18"/>
        </w:numPr>
        <w:spacing w:after="120" w:line="360" w:lineRule="auto"/>
        <w:jc w:val="both"/>
      </w:pPr>
      <w:r>
        <w:rPr>
          <w:color w:val="000000" w:themeColor="text1"/>
          <w14:textFill>
            <w14:solidFill>
              <w14:schemeClr w14:val="tx1"/>
            </w14:solidFill>
          </w14:textFill>
        </w:rPr>
        <w:t>Rational Rose: thiết kế hệ thống.</w:t>
      </w:r>
    </w:p>
    <w:p>
      <w:r>
        <w:br w:type="page"/>
      </w:r>
    </w:p>
    <w:p>
      <w:pPr>
        <w:pStyle w:val="2"/>
        <w:tabs>
          <w:tab w:val="left" w:pos="0"/>
          <w:tab w:val="clear" w:pos="425"/>
          <w:tab w:val="clear" w:pos="567"/>
        </w:tabs>
        <w:spacing w:after="120" w:line="360" w:lineRule="auto"/>
      </w:pPr>
      <w:bookmarkStart w:id="113" w:name="_Toc134073959"/>
      <w:r>
        <w:t>PHÂN TÍCH THIẾT KẾ HỆ THỐNG</w:t>
      </w:r>
      <w:bookmarkEnd w:id="113"/>
    </w:p>
    <w:p>
      <w:pPr>
        <w:pStyle w:val="3"/>
        <w:tabs>
          <w:tab w:val="left" w:pos="0"/>
          <w:tab w:val="clear" w:pos="420"/>
          <w:tab w:val="clear" w:pos="567"/>
        </w:tabs>
      </w:pPr>
      <w:bookmarkStart w:id="114" w:name="_Toc134073960"/>
      <w:r>
        <w:t>Phân tích hệ thống</w:t>
      </w:r>
      <w:bookmarkEnd w:id="114"/>
    </w:p>
    <w:p>
      <w:pPr>
        <w:pStyle w:val="4"/>
        <w:tabs>
          <w:tab w:val="clear" w:pos="567"/>
        </w:tabs>
      </w:pPr>
      <w:r>
        <w:t>Vai trò của người dùng</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Hệ thống chia làm 3 nhóm người dùng chính:</w:t>
      </w:r>
    </w:p>
    <w:p>
      <w:pPr>
        <w:pStyle w:val="252"/>
        <w:numPr>
          <w:ilvl w:val="1"/>
          <w:numId w:val="18"/>
        </w:numPr>
        <w:spacing w:after="120" w:line="360" w:lineRule="auto"/>
        <w:jc w:val="both"/>
        <w:rPr>
          <w:color w:val="000000" w:themeColor="text1"/>
          <w14:textFill>
            <w14:solidFill>
              <w14:schemeClr w14:val="tx1"/>
            </w14:solidFill>
          </w14:textFill>
        </w:rPr>
      </w:pPr>
      <w:r>
        <w:t>Khách truy cập</w:t>
      </w:r>
    </w:p>
    <w:p>
      <w:pPr>
        <w:pStyle w:val="252"/>
        <w:numPr>
          <w:ilvl w:val="1"/>
          <w:numId w:val="18"/>
        </w:numPr>
        <w:spacing w:after="120" w:line="360" w:lineRule="auto"/>
        <w:jc w:val="both"/>
        <w:rPr>
          <w:color w:val="000000" w:themeColor="text1"/>
          <w14:textFill>
            <w14:solidFill>
              <w14:schemeClr w14:val="tx1"/>
            </w14:solidFill>
          </w14:textFill>
        </w:rPr>
      </w:pPr>
      <w:r>
        <w:t>Khách hàng</w:t>
      </w:r>
    </w:p>
    <w:p>
      <w:pPr>
        <w:pStyle w:val="252"/>
        <w:numPr>
          <w:ilvl w:val="1"/>
          <w:numId w:val="18"/>
        </w:numPr>
        <w:spacing w:after="120" w:line="360" w:lineRule="auto"/>
        <w:jc w:val="both"/>
        <w:rPr>
          <w:color w:val="000000" w:themeColor="text1"/>
          <w14:textFill>
            <w14:solidFill>
              <w14:schemeClr w14:val="tx1"/>
            </w14:solidFill>
          </w14:textFill>
        </w:rPr>
      </w:pPr>
      <w:r>
        <w:t>Nhân viên bán hàng</w:t>
      </w:r>
    </w:p>
    <w:p>
      <w:pPr>
        <w:pStyle w:val="252"/>
        <w:numPr>
          <w:ilvl w:val="1"/>
          <w:numId w:val="18"/>
        </w:numPr>
        <w:spacing w:after="120" w:line="360" w:lineRule="auto"/>
        <w:jc w:val="both"/>
        <w:rPr>
          <w:color w:val="000000" w:themeColor="text1"/>
          <w14:textFill>
            <w14:solidFill>
              <w14:schemeClr w14:val="tx1"/>
            </w14:solidFill>
          </w14:textFill>
        </w:rPr>
      </w:pPr>
      <w:r>
        <w:t>Người quản trị</w:t>
      </w:r>
      <w:r>
        <w:rPr>
          <w:rFonts w:hint="default"/>
          <w:lang w:val="en-US"/>
        </w:rPr>
        <w:t>/chủ cửa hàng</w:t>
      </w:r>
    </w:p>
    <w:p>
      <w:pPr>
        <w:pStyle w:val="252"/>
        <w:numPr>
          <w:ilvl w:val="0"/>
          <w:numId w:val="18"/>
        </w:numPr>
        <w:spacing w:after="120" w:line="360" w:lineRule="auto"/>
        <w:jc w:val="both"/>
        <w:rPr>
          <w:color w:val="000000" w:themeColor="text1"/>
          <w14:textFill>
            <w14:solidFill>
              <w14:schemeClr w14:val="tx1"/>
            </w14:solidFill>
          </w14:textFill>
        </w:rPr>
      </w:pPr>
      <w:r>
        <w:rPr>
          <w:color w:val="000000" w:themeColor="text1"/>
          <w14:textFill>
            <w14:solidFill>
              <w14:schemeClr w14:val="tx1"/>
            </w14:solidFill>
          </w14:textFill>
        </w:rPr>
        <w:t>Mô tả nhóm người dùng.</w:t>
      </w:r>
    </w:p>
    <w:p>
      <w:pPr>
        <w:pStyle w:val="249"/>
        <w:numPr>
          <w:ilvl w:val="0"/>
          <w:numId w:val="22"/>
        </w:numPr>
      </w:pPr>
      <w:r>
        <w:t>Khách truy cập: Những người dùng truy cập trang web và chưa có tài khoản đăng nhập trên trang web. Khách truy cập vãng lai có thể xem thông tin sản phẩm, nếu không đăng ký tài khoản của trang web thì người dùng không thể đặt hàng.</w:t>
      </w:r>
    </w:p>
    <w:p>
      <w:pPr>
        <w:pStyle w:val="249"/>
        <w:numPr>
          <w:ilvl w:val="0"/>
          <w:numId w:val="22"/>
        </w:numPr>
      </w:pPr>
      <w:r>
        <w:t>Khách hàng (thành viên của trang web): Những khách hàng đã có tài khoản đăng nhập trên trang web. Khách hàng khi mua hàng trên trang web thì thông tin của khách hàng đã được lưu lại trong cơ sở dữ liệu và khi người dùng muốn mua hàng chỉ cần đăng nhập bằng tài khoản thông tin của khách hàng sẽ hiển thị và khách hàng chỉ cần tiến hành mua.</w:t>
      </w:r>
    </w:p>
    <w:p>
      <w:pPr>
        <w:pStyle w:val="249"/>
        <w:numPr>
          <w:ilvl w:val="0"/>
          <w:numId w:val="22"/>
        </w:numPr>
      </w:pPr>
      <w:r>
        <w:t xml:space="preserve">Nhân viên bán hàng: Là người quản lý trang web và được truy cập vào các chức năng quản lý </w:t>
      </w:r>
      <w:r>
        <w:rPr>
          <w:rFonts w:hint="default"/>
          <w:lang w:val="en-US"/>
        </w:rPr>
        <w:t>sản phẩm,đơn đặt hàng, tồn kho và doanh thu</w:t>
      </w:r>
      <w:r>
        <w:t>.</w:t>
      </w:r>
    </w:p>
    <w:p>
      <w:pPr>
        <w:pStyle w:val="249"/>
        <w:numPr>
          <w:ilvl w:val="0"/>
          <w:numId w:val="22"/>
        </w:numPr>
      </w:pPr>
      <w:r>
        <w:t>Người quản trị: Là người quản lý trang web và được truy cập vào các chức năng quản lý của hệ thống.</w:t>
      </w:r>
    </w:p>
    <w:p>
      <w:pPr>
        <w:pStyle w:val="4"/>
        <w:tabs>
          <w:tab w:val="clear" w:pos="567"/>
        </w:tabs>
      </w:pPr>
      <w:r>
        <w:t>Yêu cầu chức năng</w:t>
      </w:r>
    </w:p>
    <w:p>
      <w:pPr>
        <w:pStyle w:val="252"/>
        <w:numPr>
          <w:ilvl w:val="0"/>
          <w:numId w:val="18"/>
        </w:numPr>
        <w:spacing w:line="360" w:lineRule="auto"/>
      </w:pPr>
      <w:r>
        <w:t>Khách truy cập:</w:t>
      </w:r>
    </w:p>
    <w:p>
      <w:pPr>
        <w:pStyle w:val="252"/>
        <w:numPr>
          <w:ilvl w:val="1"/>
          <w:numId w:val="18"/>
        </w:numPr>
        <w:spacing w:line="360" w:lineRule="auto"/>
      </w:pPr>
      <w:r>
        <w:t>Đăng ký tài khoản</w:t>
      </w:r>
    </w:p>
    <w:p>
      <w:pPr>
        <w:pStyle w:val="252"/>
        <w:numPr>
          <w:ilvl w:val="1"/>
          <w:numId w:val="18"/>
        </w:numPr>
        <w:spacing w:line="360" w:lineRule="auto"/>
      </w:pPr>
      <w:r>
        <w:t>Xem chi tiết sản phẩm</w:t>
      </w:r>
    </w:p>
    <w:p>
      <w:pPr>
        <w:pStyle w:val="252"/>
        <w:numPr>
          <w:ilvl w:val="1"/>
          <w:numId w:val="18"/>
        </w:numPr>
        <w:spacing w:line="360" w:lineRule="auto"/>
      </w:pPr>
      <w:r>
        <w:t>Tìm kiếm sản phẩm</w:t>
      </w:r>
    </w:p>
    <w:p>
      <w:pPr>
        <w:pStyle w:val="252"/>
        <w:numPr>
          <w:ilvl w:val="1"/>
          <w:numId w:val="18"/>
        </w:numPr>
        <w:spacing w:line="360" w:lineRule="auto"/>
      </w:pPr>
      <w:r>
        <w:rPr>
          <w:rFonts w:hint="default"/>
          <w:lang w:val="en-US"/>
        </w:rPr>
        <w:t>Xem các bài viết về thời trang</w:t>
      </w:r>
    </w:p>
    <w:p>
      <w:pPr>
        <w:pStyle w:val="252"/>
        <w:numPr>
          <w:ilvl w:val="0"/>
          <w:numId w:val="18"/>
        </w:numPr>
        <w:spacing w:line="360" w:lineRule="auto"/>
      </w:pPr>
      <w:r>
        <w:t>Khách hàng của trang web:</w:t>
      </w:r>
    </w:p>
    <w:p>
      <w:pPr>
        <w:pStyle w:val="252"/>
        <w:numPr>
          <w:ilvl w:val="1"/>
          <w:numId w:val="18"/>
        </w:numPr>
        <w:spacing w:line="360" w:lineRule="auto"/>
      </w:pPr>
      <w:r>
        <w:t>Đăng nhập</w:t>
      </w:r>
    </w:p>
    <w:p>
      <w:pPr>
        <w:pStyle w:val="252"/>
        <w:numPr>
          <w:ilvl w:val="1"/>
          <w:numId w:val="18"/>
        </w:numPr>
        <w:spacing w:line="360" w:lineRule="auto"/>
      </w:pPr>
      <w:r>
        <w:t>Đăng xuất</w:t>
      </w:r>
    </w:p>
    <w:p>
      <w:pPr>
        <w:pStyle w:val="252"/>
        <w:numPr>
          <w:ilvl w:val="1"/>
          <w:numId w:val="18"/>
        </w:numPr>
        <w:spacing w:line="360" w:lineRule="auto"/>
      </w:pPr>
      <w:r>
        <w:t>Xem chi tiết sản phẩm</w:t>
      </w:r>
    </w:p>
    <w:p>
      <w:pPr>
        <w:pStyle w:val="252"/>
        <w:numPr>
          <w:ilvl w:val="1"/>
          <w:numId w:val="18"/>
        </w:numPr>
        <w:spacing w:line="360" w:lineRule="auto"/>
      </w:pPr>
      <w:r>
        <w:t>Tìm kiếm sản phẩm</w:t>
      </w:r>
    </w:p>
    <w:p>
      <w:pPr>
        <w:pStyle w:val="252"/>
        <w:numPr>
          <w:ilvl w:val="1"/>
          <w:numId w:val="18"/>
        </w:numPr>
        <w:spacing w:line="360" w:lineRule="auto"/>
      </w:pPr>
      <w:r>
        <w:t>Đặt hàng</w:t>
      </w:r>
    </w:p>
    <w:p>
      <w:pPr>
        <w:pStyle w:val="252"/>
        <w:numPr>
          <w:ilvl w:val="1"/>
          <w:numId w:val="18"/>
        </w:numPr>
        <w:spacing w:line="360" w:lineRule="auto"/>
      </w:pPr>
      <w:r>
        <w:rPr>
          <w:rFonts w:hint="default"/>
          <w:lang w:val="en-US"/>
        </w:rPr>
        <w:t>Xem các bài viết về thời trang</w:t>
      </w:r>
    </w:p>
    <w:p>
      <w:pPr>
        <w:pStyle w:val="252"/>
        <w:numPr>
          <w:ilvl w:val="1"/>
          <w:numId w:val="18"/>
        </w:numPr>
        <w:spacing w:line="360" w:lineRule="auto"/>
      </w:pPr>
      <w:r>
        <w:t>Quản lý tài khoản</w:t>
      </w:r>
    </w:p>
    <w:p>
      <w:pPr>
        <w:pStyle w:val="252"/>
        <w:numPr>
          <w:ilvl w:val="0"/>
          <w:numId w:val="18"/>
        </w:numPr>
        <w:spacing w:line="360" w:lineRule="auto"/>
      </w:pPr>
      <w:r>
        <w:t>Nhân Viên bán hàng:</w:t>
      </w:r>
    </w:p>
    <w:p>
      <w:pPr>
        <w:pStyle w:val="252"/>
        <w:numPr>
          <w:ilvl w:val="1"/>
          <w:numId w:val="18"/>
        </w:numPr>
        <w:spacing w:line="360" w:lineRule="auto"/>
      </w:pPr>
      <w:r>
        <w:t>Quản lý tài khoản</w:t>
      </w:r>
    </w:p>
    <w:p>
      <w:pPr>
        <w:pStyle w:val="252"/>
        <w:numPr>
          <w:ilvl w:val="1"/>
          <w:numId w:val="18"/>
        </w:numPr>
        <w:spacing w:line="360" w:lineRule="auto"/>
      </w:pPr>
      <w:r>
        <w:t>Quản lý sản phẩm</w:t>
      </w:r>
    </w:p>
    <w:p>
      <w:pPr>
        <w:pStyle w:val="252"/>
        <w:numPr>
          <w:ilvl w:val="1"/>
          <w:numId w:val="18"/>
        </w:numPr>
        <w:spacing w:line="360" w:lineRule="auto"/>
      </w:pPr>
      <w:r>
        <w:t xml:space="preserve">Quản lý </w:t>
      </w:r>
      <w:r>
        <w:rPr>
          <w:rFonts w:hint="default"/>
          <w:lang w:val="en-US"/>
        </w:rPr>
        <w:t>tồn kho</w:t>
      </w:r>
    </w:p>
    <w:p>
      <w:pPr>
        <w:pStyle w:val="252"/>
        <w:numPr>
          <w:ilvl w:val="1"/>
          <w:numId w:val="18"/>
        </w:numPr>
        <w:spacing w:line="360" w:lineRule="auto"/>
      </w:pPr>
      <w:r>
        <w:t>Quản lý danh sách đơn hàng</w:t>
      </w:r>
    </w:p>
    <w:p>
      <w:pPr>
        <w:pStyle w:val="252"/>
        <w:numPr>
          <w:ilvl w:val="1"/>
          <w:numId w:val="18"/>
        </w:numPr>
        <w:spacing w:line="360" w:lineRule="auto"/>
      </w:pPr>
      <w:r>
        <w:rPr>
          <w:rFonts w:hint="default"/>
          <w:lang w:val="en-US"/>
        </w:rPr>
        <w:t>Xem doanh thu bán hàng</w:t>
      </w:r>
    </w:p>
    <w:p>
      <w:pPr>
        <w:pStyle w:val="252"/>
        <w:numPr>
          <w:ilvl w:val="1"/>
          <w:numId w:val="18"/>
        </w:numPr>
        <w:spacing w:line="360" w:lineRule="auto"/>
      </w:pPr>
      <w:r>
        <w:t>Xem chi tiết sản phẩm</w:t>
      </w:r>
    </w:p>
    <w:p>
      <w:pPr>
        <w:pStyle w:val="252"/>
        <w:numPr>
          <w:ilvl w:val="1"/>
          <w:numId w:val="18"/>
        </w:numPr>
        <w:spacing w:line="360" w:lineRule="auto"/>
      </w:pPr>
      <w:r>
        <w:t xml:space="preserve">Tìm kiểm sản phẩm </w:t>
      </w:r>
    </w:p>
    <w:p>
      <w:pPr>
        <w:pStyle w:val="252"/>
        <w:numPr>
          <w:ilvl w:val="0"/>
          <w:numId w:val="18"/>
        </w:numPr>
        <w:spacing w:line="360" w:lineRule="auto"/>
      </w:pPr>
      <w:r>
        <w:t>Quản trị viên</w:t>
      </w:r>
      <w:r>
        <w:rPr>
          <w:rFonts w:hint="default"/>
          <w:lang w:val="en-US"/>
        </w:rPr>
        <w:t>/Chủ cửa hàng</w:t>
      </w:r>
      <w:r>
        <w:t>:</w:t>
      </w:r>
    </w:p>
    <w:p>
      <w:pPr>
        <w:pStyle w:val="252"/>
        <w:numPr>
          <w:ilvl w:val="1"/>
          <w:numId w:val="18"/>
        </w:numPr>
        <w:spacing w:line="360" w:lineRule="auto"/>
      </w:pPr>
      <w:r>
        <w:t>Sửa thông tin cá nhân</w:t>
      </w:r>
    </w:p>
    <w:p>
      <w:pPr>
        <w:pStyle w:val="252"/>
        <w:numPr>
          <w:ilvl w:val="1"/>
          <w:numId w:val="18"/>
        </w:numPr>
        <w:spacing w:line="360" w:lineRule="auto"/>
      </w:pPr>
      <w:r>
        <w:t xml:space="preserve">Quản lý </w:t>
      </w:r>
      <w:r>
        <w:rPr>
          <w:rFonts w:hint="default"/>
          <w:lang w:val="en-US"/>
        </w:rPr>
        <w:t>banner</w:t>
      </w:r>
    </w:p>
    <w:p>
      <w:pPr>
        <w:pStyle w:val="252"/>
        <w:numPr>
          <w:ilvl w:val="1"/>
          <w:numId w:val="18"/>
        </w:numPr>
        <w:spacing w:line="360" w:lineRule="auto"/>
      </w:pPr>
      <w:r>
        <w:t>Quản lý danh mục sản phẩm</w:t>
      </w:r>
    </w:p>
    <w:p>
      <w:pPr>
        <w:pStyle w:val="252"/>
        <w:numPr>
          <w:ilvl w:val="1"/>
          <w:numId w:val="18"/>
        </w:numPr>
        <w:spacing w:line="360" w:lineRule="auto"/>
      </w:pPr>
      <w:r>
        <w:t>Quản lý sản phẩm</w:t>
      </w:r>
    </w:p>
    <w:p>
      <w:pPr>
        <w:pStyle w:val="252"/>
        <w:numPr>
          <w:ilvl w:val="1"/>
          <w:numId w:val="18"/>
        </w:numPr>
        <w:spacing w:line="360" w:lineRule="auto"/>
      </w:pPr>
      <w:r>
        <w:rPr>
          <w:rFonts w:hint="default"/>
          <w:lang w:val="en-US"/>
        </w:rPr>
        <w:t>Quản lý tồn kho</w:t>
      </w:r>
    </w:p>
    <w:p>
      <w:pPr>
        <w:pStyle w:val="252"/>
        <w:numPr>
          <w:ilvl w:val="1"/>
          <w:numId w:val="18"/>
        </w:numPr>
        <w:spacing w:line="360" w:lineRule="auto"/>
      </w:pPr>
      <w:r>
        <w:rPr>
          <w:rFonts w:hint="default"/>
          <w:lang w:val="en-US"/>
        </w:rPr>
        <w:t>Quản lý doanh thu</w:t>
      </w:r>
    </w:p>
    <w:p>
      <w:pPr>
        <w:pStyle w:val="252"/>
        <w:numPr>
          <w:ilvl w:val="1"/>
          <w:numId w:val="18"/>
        </w:numPr>
        <w:spacing w:line="360" w:lineRule="auto"/>
      </w:pPr>
      <w:r>
        <w:t>Quản lý</w:t>
      </w:r>
      <w:r>
        <w:rPr>
          <w:rFonts w:hint="default"/>
          <w:lang w:val="en-US"/>
        </w:rPr>
        <w:t xml:space="preserve"> nhân viên</w:t>
      </w:r>
    </w:p>
    <w:p>
      <w:pPr>
        <w:pStyle w:val="252"/>
        <w:numPr>
          <w:ilvl w:val="1"/>
          <w:numId w:val="18"/>
        </w:numPr>
        <w:spacing w:line="360" w:lineRule="auto"/>
      </w:pPr>
      <w:r>
        <w:t xml:space="preserve">Quản lý </w:t>
      </w:r>
      <w:r>
        <w:rPr>
          <w:rFonts w:hint="default"/>
          <w:lang w:val="en-US"/>
        </w:rPr>
        <w:t>bài viết</w:t>
      </w:r>
    </w:p>
    <w:p>
      <w:pPr>
        <w:pStyle w:val="252"/>
        <w:numPr>
          <w:ilvl w:val="1"/>
          <w:numId w:val="18"/>
        </w:numPr>
        <w:spacing w:line="360" w:lineRule="auto"/>
      </w:pPr>
      <w:r>
        <w:t>Danh sách đơn hàng</w:t>
      </w:r>
    </w:p>
    <w:p>
      <w:pPr>
        <w:pStyle w:val="252"/>
        <w:numPr>
          <w:ilvl w:val="1"/>
          <w:numId w:val="18"/>
        </w:numPr>
        <w:spacing w:line="360" w:lineRule="auto"/>
      </w:pPr>
      <w:r>
        <w:t>Xem chi tiết sản phẩm</w:t>
      </w:r>
    </w:p>
    <w:p>
      <w:pPr>
        <w:pStyle w:val="252"/>
        <w:numPr>
          <w:ilvl w:val="1"/>
          <w:numId w:val="18"/>
        </w:numPr>
        <w:spacing w:line="360" w:lineRule="auto"/>
      </w:pPr>
      <w:r>
        <w:t>Tìm kiếm sản phẩm</w:t>
      </w:r>
    </w:p>
    <w:p>
      <w:pPr>
        <w:pStyle w:val="4"/>
        <w:tabs>
          <w:tab w:val="clear" w:pos="567"/>
        </w:tabs>
      </w:pPr>
      <w:r>
        <w:t>Yêu cầu phi chức năng</w:t>
      </w:r>
    </w:p>
    <w:p>
      <w:pPr>
        <w:pStyle w:val="252"/>
        <w:numPr>
          <w:ilvl w:val="0"/>
          <w:numId w:val="18"/>
        </w:numPr>
        <w:spacing w:line="360" w:lineRule="auto"/>
      </w:pPr>
      <w:bookmarkStart w:id="115" w:name="_Toc515393661"/>
      <w:bookmarkStart w:id="116" w:name="_Toc515393328"/>
      <w:bookmarkStart w:id="117" w:name="_Toc517901423"/>
      <w:bookmarkStart w:id="118" w:name="_Toc517903973"/>
      <w:bookmarkStart w:id="119" w:name="_Toc517901777"/>
      <w:bookmarkStart w:id="120" w:name="_Toc514096780"/>
      <w:bookmarkStart w:id="121" w:name="_Toc517092749"/>
      <w:bookmarkStart w:id="122" w:name="_Toc514915626"/>
      <w:bookmarkStart w:id="123" w:name="_Toc513455811"/>
      <w:bookmarkStart w:id="124" w:name="_Toc514057717"/>
      <w:bookmarkStart w:id="125" w:name="_Toc514057242"/>
      <w:bookmarkStart w:id="126" w:name="_Toc514852659"/>
      <w:r>
        <w:t>Giao diện trang web được thiết kế dễ sử dụng và có tính thẩm mỹ cao</w:t>
      </w:r>
      <w:bookmarkEnd w:id="115"/>
      <w:bookmarkEnd w:id="116"/>
      <w:bookmarkEnd w:id="117"/>
      <w:bookmarkEnd w:id="118"/>
      <w:bookmarkEnd w:id="119"/>
      <w:bookmarkEnd w:id="120"/>
      <w:bookmarkEnd w:id="121"/>
      <w:bookmarkEnd w:id="122"/>
      <w:bookmarkEnd w:id="123"/>
      <w:bookmarkEnd w:id="124"/>
      <w:bookmarkEnd w:id="125"/>
      <w:bookmarkEnd w:id="126"/>
      <w:r>
        <w:t>.</w:t>
      </w:r>
    </w:p>
    <w:p>
      <w:pPr>
        <w:pStyle w:val="252"/>
        <w:numPr>
          <w:ilvl w:val="0"/>
          <w:numId w:val="18"/>
        </w:numPr>
        <w:spacing w:line="360" w:lineRule="auto"/>
      </w:pPr>
      <w:bookmarkStart w:id="127" w:name="_Toc515393329"/>
      <w:bookmarkStart w:id="128" w:name="_Toc513455812"/>
      <w:bookmarkStart w:id="129" w:name="_Toc514852660"/>
      <w:bookmarkStart w:id="130" w:name="_Toc517901778"/>
      <w:bookmarkStart w:id="131" w:name="_Toc514057243"/>
      <w:bookmarkStart w:id="132" w:name="_Toc515393662"/>
      <w:bookmarkStart w:id="133" w:name="_Toc517092750"/>
      <w:bookmarkStart w:id="134" w:name="_Toc517903974"/>
      <w:bookmarkStart w:id="135" w:name="_Toc514915627"/>
      <w:bookmarkStart w:id="136" w:name="_Toc514057718"/>
      <w:bookmarkStart w:id="137" w:name="_Toc514096781"/>
      <w:bookmarkStart w:id="138" w:name="_Toc517901424"/>
      <w:r>
        <w:t>Được viết trên nền tảng web</w:t>
      </w:r>
      <w:bookmarkEnd w:id="127"/>
      <w:bookmarkEnd w:id="128"/>
      <w:bookmarkEnd w:id="129"/>
      <w:bookmarkEnd w:id="130"/>
      <w:bookmarkEnd w:id="131"/>
      <w:bookmarkEnd w:id="132"/>
      <w:bookmarkEnd w:id="133"/>
      <w:bookmarkEnd w:id="134"/>
      <w:bookmarkEnd w:id="135"/>
      <w:bookmarkEnd w:id="136"/>
      <w:bookmarkEnd w:id="137"/>
      <w:bookmarkEnd w:id="138"/>
      <w:r>
        <w:t>.</w:t>
      </w:r>
    </w:p>
    <w:p>
      <w:pPr>
        <w:pStyle w:val="252"/>
        <w:numPr>
          <w:ilvl w:val="0"/>
          <w:numId w:val="18"/>
        </w:numPr>
        <w:spacing w:line="360" w:lineRule="auto"/>
      </w:pPr>
      <w:bookmarkStart w:id="139" w:name="_Toc517903975"/>
      <w:bookmarkStart w:id="140" w:name="_Toc515393330"/>
      <w:bookmarkStart w:id="141" w:name="_Toc514057719"/>
      <w:bookmarkStart w:id="142" w:name="_Toc517092751"/>
      <w:bookmarkStart w:id="143" w:name="_Toc514096782"/>
      <w:bookmarkStart w:id="144" w:name="_Toc514057244"/>
      <w:bookmarkStart w:id="145" w:name="_Toc514915628"/>
      <w:bookmarkStart w:id="146" w:name="_Toc515393663"/>
      <w:bookmarkStart w:id="147" w:name="_Toc517901425"/>
      <w:bookmarkStart w:id="148" w:name="_Toc514852661"/>
      <w:bookmarkStart w:id="149" w:name="_Toc513455813"/>
      <w:bookmarkStart w:id="150" w:name="_Toc517901779"/>
      <w:r>
        <w:t>Hiệu năng: tốc độ, khả năng và độ tin cậy của hệ thống</w:t>
      </w:r>
      <w:bookmarkEnd w:id="139"/>
      <w:bookmarkEnd w:id="140"/>
      <w:bookmarkEnd w:id="141"/>
      <w:bookmarkEnd w:id="142"/>
      <w:bookmarkEnd w:id="143"/>
      <w:bookmarkEnd w:id="144"/>
      <w:bookmarkEnd w:id="145"/>
      <w:bookmarkEnd w:id="146"/>
      <w:bookmarkEnd w:id="147"/>
      <w:bookmarkEnd w:id="148"/>
      <w:bookmarkEnd w:id="149"/>
      <w:bookmarkEnd w:id="150"/>
      <w:r>
        <w:t>.</w:t>
      </w:r>
    </w:p>
    <w:p>
      <w:pPr>
        <w:pStyle w:val="252"/>
        <w:numPr>
          <w:ilvl w:val="0"/>
          <w:numId w:val="18"/>
        </w:numPr>
        <w:spacing w:line="360" w:lineRule="auto"/>
      </w:pPr>
      <w:bookmarkStart w:id="151" w:name="_Toc514852662"/>
      <w:bookmarkStart w:id="152" w:name="_Toc513455814"/>
      <w:bookmarkStart w:id="153" w:name="_Toc517092752"/>
      <w:bookmarkStart w:id="154" w:name="_Toc517903976"/>
      <w:bookmarkStart w:id="155" w:name="_Toc517901426"/>
      <w:bookmarkStart w:id="156" w:name="_Toc514057720"/>
      <w:bookmarkStart w:id="157" w:name="_Toc514915629"/>
      <w:bookmarkStart w:id="158" w:name="_Toc517901780"/>
      <w:bookmarkStart w:id="159" w:name="_Toc514096783"/>
      <w:bookmarkStart w:id="160" w:name="_Toc514057245"/>
      <w:bookmarkStart w:id="161" w:name="_Toc515393331"/>
      <w:bookmarkStart w:id="162" w:name="_Toc515393664"/>
      <w:r>
        <w:t>Website bảo mật phân quyền để thực hiện các chức năng của hệ thống</w:t>
      </w:r>
      <w:bookmarkEnd w:id="151"/>
      <w:bookmarkEnd w:id="152"/>
      <w:bookmarkEnd w:id="153"/>
      <w:bookmarkEnd w:id="154"/>
      <w:bookmarkEnd w:id="155"/>
      <w:bookmarkEnd w:id="156"/>
      <w:bookmarkEnd w:id="157"/>
      <w:bookmarkEnd w:id="158"/>
      <w:bookmarkEnd w:id="159"/>
      <w:bookmarkEnd w:id="160"/>
      <w:bookmarkEnd w:id="161"/>
      <w:bookmarkEnd w:id="162"/>
      <w:r>
        <w:t>.</w:t>
      </w:r>
    </w:p>
    <w:p>
      <w:r>
        <w:br w:type="page"/>
      </w:r>
    </w:p>
    <w:p>
      <w:pPr>
        <w:pStyle w:val="3"/>
        <w:tabs>
          <w:tab w:val="left" w:pos="0"/>
          <w:tab w:val="clear" w:pos="420"/>
          <w:tab w:val="clear" w:pos="567"/>
        </w:tabs>
      </w:pPr>
      <w:bookmarkStart w:id="163" w:name="_Toc134073961"/>
      <w:r>
        <w:t>Biểu đồ use case</w:t>
      </w:r>
      <w:bookmarkEnd w:id="163"/>
    </w:p>
    <w:p>
      <w:pPr>
        <w:pStyle w:val="4"/>
        <w:tabs>
          <w:tab w:val="clear" w:pos="567"/>
        </w:tabs>
      </w:pPr>
      <w:r>
        <w:t xml:space="preserve"> Biểu đồ tổng quát các use case</w:t>
      </w:r>
    </w:p>
    <w:p>
      <w:r>
        <w:drawing>
          <wp:inline distT="0" distB="0" distL="114300" distR="114300">
            <wp:extent cx="5267960" cy="4811395"/>
            <wp:effectExtent l="0" t="0" r="5080"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11"/>
                    <a:stretch>
                      <a:fillRect/>
                    </a:stretch>
                  </pic:blipFill>
                  <pic:spPr>
                    <a:xfrm>
                      <a:off x="0" y="0"/>
                      <a:ext cx="5267960" cy="4811395"/>
                    </a:xfrm>
                    <a:prstGeom prst="rect">
                      <a:avLst/>
                    </a:prstGeom>
                    <a:noFill/>
                    <a:ln>
                      <a:noFill/>
                    </a:ln>
                  </pic:spPr>
                </pic:pic>
              </a:graphicData>
            </a:graphic>
          </wp:inline>
        </w:drawing>
      </w:r>
    </w:p>
    <w:p>
      <w:pPr>
        <w:pStyle w:val="257"/>
        <w:bidi w:val="0"/>
      </w:pPr>
      <w:bookmarkStart w:id="164" w:name="_Toc134073463"/>
      <w:bookmarkStart w:id="165" w:name="_Toc496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Biểu đồ use case tổng quát</w:t>
      </w:r>
      <w:bookmarkEnd w:id="164"/>
      <w:bookmarkEnd w:id="165"/>
    </w:p>
    <w:p/>
    <w:p>
      <w:pPr>
        <w:pStyle w:val="4"/>
        <w:tabs>
          <w:tab w:val="clear" w:pos="567"/>
        </w:tabs>
      </w:pPr>
      <w:r>
        <w:t>Các use case thứ cấp</w:t>
      </w:r>
    </w:p>
    <w:p>
      <w:r>
        <w:drawing>
          <wp:inline distT="0" distB="0" distL="114300" distR="114300">
            <wp:extent cx="5267960" cy="4813935"/>
            <wp:effectExtent l="0" t="0" r="5080" b="190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12"/>
                    <a:stretch>
                      <a:fillRect/>
                    </a:stretch>
                  </pic:blipFill>
                  <pic:spPr>
                    <a:xfrm>
                      <a:off x="0" y="0"/>
                      <a:ext cx="5267960" cy="4813935"/>
                    </a:xfrm>
                    <a:prstGeom prst="rect">
                      <a:avLst/>
                    </a:prstGeom>
                    <a:noFill/>
                    <a:ln>
                      <a:noFill/>
                    </a:ln>
                  </pic:spPr>
                </pic:pic>
              </a:graphicData>
            </a:graphic>
          </wp:inline>
        </w:drawing>
      </w:r>
    </w:p>
    <w:p>
      <w:pPr>
        <w:pStyle w:val="257"/>
        <w:bidi w:val="0"/>
      </w:pPr>
      <w:bookmarkStart w:id="166" w:name="_Toc6553"/>
      <w:r>
        <w:t xml:space="preserve">Hình </w:t>
      </w:r>
      <w:r>
        <w:fldChar w:fldCharType="begin"/>
      </w:r>
      <w:r>
        <w:instrText xml:space="preserve"> STYLEREF 1 \s </w:instrText>
      </w:r>
      <w:r>
        <w:fldChar w:fldCharType="separate"/>
      </w:r>
      <w:r>
        <w:t>3</w:t>
      </w:r>
      <w:r>
        <w:fldChar w:fldCharType="end"/>
      </w:r>
      <w:r>
        <w:t>.2 Biểu đồ use case Quản trị viên</w:t>
      </w:r>
      <w:bookmarkEnd w:id="166"/>
    </w:p>
    <w:p/>
    <w:p>
      <w:r>
        <w:drawing>
          <wp:inline distT="0" distB="0" distL="114300" distR="114300">
            <wp:extent cx="5274310" cy="5459730"/>
            <wp:effectExtent l="0" t="0" r="13970" b="1143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13"/>
                    <a:stretch>
                      <a:fillRect/>
                    </a:stretch>
                  </pic:blipFill>
                  <pic:spPr>
                    <a:xfrm>
                      <a:off x="0" y="0"/>
                      <a:ext cx="5274310" cy="5459730"/>
                    </a:xfrm>
                    <a:prstGeom prst="rect">
                      <a:avLst/>
                    </a:prstGeom>
                    <a:noFill/>
                    <a:ln>
                      <a:noFill/>
                    </a:ln>
                  </pic:spPr>
                </pic:pic>
              </a:graphicData>
            </a:graphic>
          </wp:inline>
        </w:drawing>
      </w:r>
    </w:p>
    <w:p>
      <w:pPr>
        <w:pStyle w:val="257"/>
        <w:bidi w:val="0"/>
      </w:pPr>
      <w:bookmarkStart w:id="167" w:name="_Toc16086"/>
      <w:r>
        <w:t xml:space="preserve">Hình </w:t>
      </w:r>
      <w:r>
        <w:fldChar w:fldCharType="begin"/>
      </w:r>
      <w:r>
        <w:instrText xml:space="preserve"> STYLEREF 1 \s </w:instrText>
      </w:r>
      <w:r>
        <w:fldChar w:fldCharType="separate"/>
      </w:r>
      <w:r>
        <w:t>3</w:t>
      </w:r>
      <w:r>
        <w:fldChar w:fldCharType="end"/>
      </w:r>
      <w:r>
        <w:t>.3 Biểu đồ use case nhân viên bán hàng</w:t>
      </w:r>
      <w:bookmarkEnd w:id="167"/>
    </w:p>
    <w:p/>
    <w:p/>
    <w:p>
      <w:r>
        <w:drawing>
          <wp:inline distT="0" distB="0" distL="114300" distR="114300">
            <wp:extent cx="5266690" cy="4864735"/>
            <wp:effectExtent l="0" t="0" r="6350" b="1206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14"/>
                    <a:stretch>
                      <a:fillRect/>
                    </a:stretch>
                  </pic:blipFill>
                  <pic:spPr>
                    <a:xfrm>
                      <a:off x="0" y="0"/>
                      <a:ext cx="5266690" cy="4864735"/>
                    </a:xfrm>
                    <a:prstGeom prst="rect">
                      <a:avLst/>
                    </a:prstGeom>
                    <a:noFill/>
                    <a:ln>
                      <a:noFill/>
                    </a:ln>
                  </pic:spPr>
                </pic:pic>
              </a:graphicData>
            </a:graphic>
          </wp:inline>
        </w:drawing>
      </w:r>
    </w:p>
    <w:p>
      <w:pPr>
        <w:pStyle w:val="257"/>
        <w:bidi w:val="0"/>
      </w:pPr>
      <w:bookmarkStart w:id="168" w:name="_Toc12894"/>
      <w:r>
        <w:t xml:space="preserve">Hình </w:t>
      </w:r>
      <w:r>
        <w:fldChar w:fldCharType="begin"/>
      </w:r>
      <w:r>
        <w:instrText xml:space="preserve"> STYLEREF 1 \s </w:instrText>
      </w:r>
      <w:r>
        <w:fldChar w:fldCharType="separate"/>
      </w:r>
      <w:r>
        <w:t>3</w:t>
      </w:r>
      <w:r>
        <w:fldChar w:fldCharType="end"/>
      </w:r>
      <w:r>
        <w:t>.4 Biểu đồ use case khách hàng</w:t>
      </w:r>
      <w:bookmarkEnd w:id="168"/>
    </w:p>
    <w:p/>
    <w:p>
      <w:r>
        <w:drawing>
          <wp:inline distT="0" distB="0" distL="114300" distR="114300">
            <wp:extent cx="5273040" cy="4275455"/>
            <wp:effectExtent l="0" t="0" r="0" b="698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15"/>
                    <a:stretch>
                      <a:fillRect/>
                    </a:stretch>
                  </pic:blipFill>
                  <pic:spPr>
                    <a:xfrm>
                      <a:off x="0" y="0"/>
                      <a:ext cx="5273040" cy="4275455"/>
                    </a:xfrm>
                    <a:prstGeom prst="rect">
                      <a:avLst/>
                    </a:prstGeom>
                    <a:noFill/>
                    <a:ln>
                      <a:noFill/>
                    </a:ln>
                  </pic:spPr>
                </pic:pic>
              </a:graphicData>
            </a:graphic>
          </wp:inline>
        </w:drawing>
      </w:r>
    </w:p>
    <w:p>
      <w:pPr>
        <w:pStyle w:val="257"/>
        <w:bidi w:val="0"/>
      </w:pPr>
      <w:bookmarkStart w:id="169" w:name="_Toc19772"/>
      <w:r>
        <w:t xml:space="preserve">Hình </w:t>
      </w:r>
      <w:r>
        <w:fldChar w:fldCharType="begin"/>
      </w:r>
      <w:r>
        <w:instrText xml:space="preserve"> STYLEREF 1 \s </w:instrText>
      </w:r>
      <w:r>
        <w:fldChar w:fldCharType="separate"/>
      </w:r>
      <w:r>
        <w:t>3</w:t>
      </w:r>
      <w:r>
        <w:fldChar w:fldCharType="end"/>
      </w:r>
      <w:r>
        <w:t>.5 Biểu đồ use case khách truy cập</w:t>
      </w:r>
      <w:bookmarkEnd w:id="169"/>
    </w:p>
    <w:p/>
    <w:p/>
    <w:p>
      <w:pPr>
        <w:pStyle w:val="4"/>
        <w:tabs>
          <w:tab w:val="clear" w:pos="567"/>
        </w:tabs>
      </w:pPr>
      <w:r>
        <w:t>Phân rã một số use case</w:t>
      </w:r>
    </w:p>
    <w:p>
      <w:r>
        <w:drawing>
          <wp:inline distT="0" distB="0" distL="0" distR="0">
            <wp:extent cx="5579745" cy="4365625"/>
            <wp:effectExtent l="0" t="0" r="0" b="0"/>
            <wp:docPr id="1713533959" name="Picture 17135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33959" name="Picture 1713533959"/>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a:xfrm>
                      <a:off x="0" y="0"/>
                      <a:ext cx="5579745" cy="4365625"/>
                    </a:xfrm>
                    <a:prstGeom prst="rect">
                      <a:avLst/>
                    </a:prstGeom>
                    <a:noFill/>
                    <a:ln>
                      <a:noFill/>
                    </a:ln>
                  </pic:spPr>
                </pic:pic>
              </a:graphicData>
            </a:graphic>
          </wp:inline>
        </w:drawing>
      </w:r>
    </w:p>
    <w:p>
      <w:pPr>
        <w:pStyle w:val="257"/>
        <w:bidi w:val="0"/>
      </w:pPr>
      <w:bookmarkStart w:id="170" w:name="_Toc32431"/>
      <w:r>
        <w:t xml:space="preserve">Hình </w:t>
      </w:r>
      <w:r>
        <w:fldChar w:fldCharType="begin"/>
      </w:r>
      <w:r>
        <w:instrText xml:space="preserve"> STYLEREF 1 \s </w:instrText>
      </w:r>
      <w:r>
        <w:fldChar w:fldCharType="separate"/>
      </w:r>
      <w:r>
        <w:t>3</w:t>
      </w:r>
      <w:r>
        <w:fldChar w:fldCharType="end"/>
      </w:r>
      <w:r>
        <w:t>.6 Biểu đồ phân rã use case khách hàng</w:t>
      </w:r>
      <w:bookmarkEnd w:id="170"/>
    </w:p>
    <w:p/>
    <w:p/>
    <w:p>
      <w:r>
        <w:drawing>
          <wp:inline distT="0" distB="0" distL="0" distR="0">
            <wp:extent cx="5579745" cy="4509770"/>
            <wp:effectExtent l="0" t="0" r="0" b="0"/>
            <wp:docPr id="1498999596" name="Picture 149899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99596" name="Picture 149899959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0" y="0"/>
                      <a:ext cx="5579745" cy="4509770"/>
                    </a:xfrm>
                    <a:prstGeom prst="rect">
                      <a:avLst/>
                    </a:prstGeom>
                    <a:noFill/>
                    <a:ln>
                      <a:noFill/>
                    </a:ln>
                  </pic:spPr>
                </pic:pic>
              </a:graphicData>
            </a:graphic>
          </wp:inline>
        </w:drawing>
      </w:r>
    </w:p>
    <w:p>
      <w:pPr>
        <w:pStyle w:val="257"/>
        <w:bidi w:val="0"/>
      </w:pPr>
      <w:bookmarkStart w:id="171" w:name="_Toc31963"/>
      <w:r>
        <w:t xml:space="preserve">Hình </w:t>
      </w:r>
      <w:r>
        <w:fldChar w:fldCharType="begin"/>
      </w:r>
      <w:r>
        <w:instrText xml:space="preserve"> STYLEREF 1 \s </w:instrText>
      </w:r>
      <w:r>
        <w:fldChar w:fldCharType="separate"/>
      </w:r>
      <w:r>
        <w:t>3</w:t>
      </w:r>
      <w:r>
        <w:fldChar w:fldCharType="end"/>
      </w:r>
      <w:r>
        <w:t>.7 Biểu đồ phân rã use case quản trị viên</w:t>
      </w:r>
      <w:bookmarkEnd w:id="171"/>
    </w:p>
    <w:p/>
    <w:p/>
    <w:p/>
    <w:p/>
    <w:p/>
    <w:p/>
    <w:p>
      <w:r>
        <w:br w:type="page"/>
      </w:r>
    </w:p>
    <w:p>
      <w:pPr>
        <w:pStyle w:val="3"/>
        <w:tabs>
          <w:tab w:val="left" w:pos="0"/>
          <w:tab w:val="clear" w:pos="420"/>
          <w:tab w:val="clear" w:pos="567"/>
        </w:tabs>
      </w:pPr>
      <w:bookmarkStart w:id="172" w:name="_Toc134073962"/>
      <w:r>
        <w:t xml:space="preserve">Mô hình thực thể </w:t>
      </w:r>
      <w:bookmarkEnd w:id="172"/>
      <w:r>
        <w:drawing>
          <wp:inline distT="0" distB="0" distL="114300" distR="114300">
            <wp:extent cx="5083810" cy="4233545"/>
            <wp:effectExtent l="0" t="0" r="6350" b="3175"/>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18"/>
                    <a:stretch>
                      <a:fillRect/>
                    </a:stretch>
                  </pic:blipFill>
                  <pic:spPr>
                    <a:xfrm>
                      <a:off x="0" y="0"/>
                      <a:ext cx="5083810" cy="4233545"/>
                    </a:xfrm>
                    <a:prstGeom prst="rect">
                      <a:avLst/>
                    </a:prstGeom>
                    <a:noFill/>
                    <a:ln>
                      <a:noFill/>
                    </a:ln>
                  </pic:spPr>
                </pic:pic>
              </a:graphicData>
            </a:graphic>
          </wp:inline>
        </w:drawing>
      </w:r>
    </w:p>
    <w:p>
      <w:pPr>
        <w:pStyle w:val="257"/>
        <w:bidi w:val="0"/>
      </w:pPr>
      <w:bookmarkStart w:id="173" w:name="_Toc16570"/>
      <w:r>
        <w:t xml:space="preserve">Hình </w:t>
      </w:r>
      <w:r>
        <w:fldChar w:fldCharType="begin"/>
      </w:r>
      <w:r>
        <w:instrText xml:space="preserve"> STYLEREF 1 \s </w:instrText>
      </w:r>
      <w:r>
        <w:fldChar w:fldCharType="separate"/>
      </w:r>
      <w:r>
        <w:t>3</w:t>
      </w:r>
      <w:r>
        <w:fldChar w:fldCharType="end"/>
      </w:r>
      <w:r>
        <w:t>.8 Mô hình thực thể liên kết</w:t>
      </w:r>
      <w:bookmarkEnd w:id="173"/>
    </w:p>
    <w:p>
      <w:pPr>
        <w:pStyle w:val="3"/>
        <w:tabs>
          <w:tab w:val="left" w:pos="0"/>
          <w:tab w:val="clear" w:pos="420"/>
          <w:tab w:val="clear" w:pos="567"/>
        </w:tabs>
      </w:pPr>
      <w:bookmarkStart w:id="174" w:name="_Toc134073963"/>
      <w:r>
        <w:t>Đặc tả use case</w:t>
      </w:r>
      <w:bookmarkEnd w:id="174"/>
    </w:p>
    <w:p>
      <w:pPr>
        <w:pStyle w:val="4"/>
        <w:tabs>
          <w:tab w:val="clear" w:pos="567"/>
        </w:tabs>
      </w:pPr>
      <w:r>
        <w:t>Use case đăng nhập</w:t>
      </w:r>
    </w:p>
    <w:p>
      <w:pPr>
        <w:pStyle w:val="252"/>
        <w:numPr>
          <w:ilvl w:val="0"/>
          <w:numId w:val="23"/>
        </w:numPr>
        <w:spacing w:line="360" w:lineRule="auto"/>
      </w:pPr>
      <w:r>
        <w:drawing>
          <wp:anchor distT="0" distB="0" distL="114300" distR="114300" simplePos="0" relativeHeight="251659264" behindDoc="0" locked="0" layoutInCell="1" allowOverlap="1">
            <wp:simplePos x="0" y="0"/>
            <wp:positionH relativeFrom="column">
              <wp:posOffset>348615</wp:posOffset>
            </wp:positionH>
            <wp:positionV relativeFrom="paragraph">
              <wp:posOffset>410210</wp:posOffset>
            </wp:positionV>
            <wp:extent cx="4886325" cy="819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rcRect l="5976" r="6425" b="26328"/>
                    <a:stretch>
                      <a:fillRect/>
                    </a:stretch>
                  </pic:blipFill>
                  <pic:spPr>
                    <a:xfrm>
                      <a:off x="0" y="0"/>
                      <a:ext cx="4886325" cy="819150"/>
                    </a:xfrm>
                    <a:prstGeom prst="rect">
                      <a:avLst/>
                    </a:prstGeom>
                    <a:noFill/>
                    <a:ln>
                      <a:noFill/>
                    </a:ln>
                  </pic:spPr>
                </pic:pic>
              </a:graphicData>
            </a:graphic>
          </wp:anchor>
        </w:drawing>
      </w:r>
      <w:r>
        <w:t>Biểu đồ use case:</w:t>
      </w:r>
    </w:p>
    <w:p>
      <w:pPr>
        <w:pStyle w:val="257"/>
        <w:bidi w:val="0"/>
      </w:pPr>
      <w:bookmarkStart w:id="175" w:name="_Toc134073464"/>
      <w:bookmarkStart w:id="176" w:name="_Toc6184"/>
      <w:r>
        <w:t xml:space="preserve">Hình </w:t>
      </w:r>
      <w:r>
        <w:fldChar w:fldCharType="begin"/>
      </w:r>
      <w:r>
        <w:instrText xml:space="preserve"> STYLEREF 1 \s </w:instrText>
      </w:r>
      <w:r>
        <w:fldChar w:fldCharType="separate"/>
      </w:r>
      <w:r>
        <w:t>3</w:t>
      </w:r>
      <w:r>
        <w:fldChar w:fldCharType="end"/>
      </w:r>
      <w:r>
        <w:t>.</w:t>
      </w:r>
      <w:r>
        <w:rPr>
          <w:rFonts w:hint="default"/>
          <w:lang w:val="en-US"/>
        </w:rPr>
        <w:t>9</w:t>
      </w:r>
      <w:r>
        <w:t>. Biểu đồ use case đăng nhập</w:t>
      </w:r>
      <w:bookmarkEnd w:id="175"/>
      <w:bookmarkEnd w:id="176"/>
    </w:p>
    <w:p>
      <w:pPr>
        <w:pStyle w:val="252"/>
        <w:numPr>
          <w:ilvl w:val="0"/>
          <w:numId w:val="23"/>
        </w:numPr>
        <w:spacing w:line="360" w:lineRule="auto"/>
      </w:pPr>
      <w:r>
        <w:t>Đặc tả use case:</w:t>
      </w:r>
    </w:p>
    <w:p>
      <w:pPr>
        <w:pStyle w:val="253"/>
      </w:pPr>
      <w:r>
        <w:t>Use case này cho phép người dùng đăng nhập để xác định quyền truy cập vào hệ thống.</w:t>
      </w:r>
    </w:p>
    <w:p>
      <w:pPr>
        <w:pStyle w:val="253"/>
        <w:numPr>
          <w:ilvl w:val="0"/>
          <w:numId w:val="24"/>
        </w:numPr>
      </w:pPr>
      <w:r>
        <w:t>Luồng sự kiện:</w:t>
      </w:r>
    </w:p>
    <w:p>
      <w:pPr>
        <w:pStyle w:val="253"/>
        <w:numPr>
          <w:ilvl w:val="1"/>
          <w:numId w:val="24"/>
        </w:numPr>
      </w:pPr>
      <w:r>
        <w:t>Luồng cơ bản:</w:t>
      </w:r>
    </w:p>
    <w:p>
      <w:pPr>
        <w:pStyle w:val="254"/>
      </w:pPr>
      <w:r>
        <w:t>Use case này bắt đầu khi người dùng bấm vào biểu tượng người dùng sau đó bấm vào nút “Đăng nhập” trên góc phải màn hình.</w:t>
      </w:r>
    </w:p>
    <w:p>
      <w:pPr>
        <w:pStyle w:val="254"/>
      </w:pPr>
      <w:r>
        <w:t>Hệ thống yêu cầu người dùng nhập các thông tin bao gồm: tên đăng nhập và mật khẩu.</w:t>
      </w:r>
    </w:p>
    <w:p>
      <w:pPr>
        <w:pStyle w:val="254"/>
      </w:pPr>
      <w:r>
        <w:t>Người dùng nhập các thông tin: tên đăng nhập và mật khẩu và bấm nút “Đăng nhập”.</w:t>
      </w:r>
    </w:p>
    <w:p>
      <w:pPr>
        <w:pStyle w:val="254"/>
      </w:pPr>
      <w:r>
        <w:t>Hệ thống kiểm tra tên đăng nhập và mật khẩu đã nhập và chuyển hướng sang trang chủ.</w:t>
      </w:r>
    </w:p>
    <w:p>
      <w:pPr>
        <w:pStyle w:val="254"/>
      </w:pPr>
      <w:r>
        <w:t>Use case kết thúc.</w:t>
      </w:r>
    </w:p>
    <w:p>
      <w:pPr>
        <w:pStyle w:val="253"/>
        <w:numPr>
          <w:ilvl w:val="1"/>
          <w:numId w:val="24"/>
        </w:numPr>
      </w:pPr>
      <w:r>
        <w:t>Luồng rẽ nhánh:</w:t>
      </w:r>
    </w:p>
    <w:p>
      <w:pPr>
        <w:pStyle w:val="254"/>
        <w:numPr>
          <w:ilvl w:val="0"/>
          <w:numId w:val="25"/>
        </w:numPr>
      </w:pPr>
      <w:r>
        <w:t>Sai tên đăng nhập hoặc mật khẩu: tại bước 3 trong luồng cơ bản nếu người dùng nhập tên đăng nhập hoặc mật khẩu sai, hệ thống hiển thị thông báo lỗi. Người dùng có thể nhập lại hoặc bỏ qua thao tác, khi đó use case kết thúc.</w:t>
      </w:r>
    </w:p>
    <w:p>
      <w:pPr>
        <w:pStyle w:val="254"/>
      </w:pPr>
      <w:r>
        <w:t>Đăng ký: tại bước 3 trong luồng cơ bản, nếu người dùng bấm nút “Đăng ký” use case kết thúc.</w:t>
      </w:r>
    </w:p>
    <w:p>
      <w:pPr>
        <w:pStyle w:val="254"/>
      </w:pPr>
      <w:r>
        <w:t>Tại bất kỳ thời điểm nào trong quá trình thực hiện use case nếu không kết nối được với cơ sở dữ liệu thì hệ thống sẽ hiển thị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t>Không có.</w:t>
      </w:r>
    </w:p>
    <w:p>
      <w:pPr>
        <w:pStyle w:val="253"/>
        <w:numPr>
          <w:ilvl w:val="0"/>
          <w:numId w:val="24"/>
        </w:numPr>
      </w:pPr>
      <w:r>
        <w:t>Hậu điều kiện:</w:t>
      </w:r>
    </w:p>
    <w:p>
      <w:pPr>
        <w:pStyle w:val="253"/>
        <w:ind w:left="1284" w:firstLine="156"/>
      </w:pPr>
      <w:r>
        <w:t>Nếu use case thành công, người dùng sẽ đăng nhập được vào hệ thống. Nếu không trạng thái của hệ thống không thay đổi.</w:t>
      </w:r>
    </w:p>
    <w:p>
      <w:pPr>
        <w:pStyle w:val="253"/>
        <w:numPr>
          <w:ilvl w:val="0"/>
          <w:numId w:val="24"/>
        </w:numPr>
      </w:pPr>
      <w:r>
        <w:t>Điểm mở rộng:</w:t>
      </w:r>
    </w:p>
    <w:p>
      <w:pPr>
        <w:pStyle w:val="253"/>
        <w:ind w:left="1284" w:firstLine="156"/>
      </w:pPr>
      <w:r>
        <w:t>Không có.</w:t>
      </w:r>
    </w:p>
    <w:p>
      <w:pPr>
        <w:rPr>
          <w:color w:val="000000"/>
          <w:lang w:val="pt-BR"/>
        </w:rPr>
      </w:pPr>
      <w:r>
        <w:br w:type="page"/>
      </w:r>
    </w:p>
    <w:p>
      <w:pPr>
        <w:pStyle w:val="252"/>
        <w:numPr>
          <w:ilvl w:val="0"/>
          <w:numId w:val="23"/>
        </w:numPr>
        <w:spacing w:line="360" w:lineRule="auto"/>
      </w:pPr>
      <w:r>
        <w:rPr>
          <w:color w:val="000000" w:themeColor="text1"/>
          <w14:textFill>
            <w14:solidFill>
              <w14:schemeClr w14:val="tx1"/>
            </w14:solidFill>
          </w14:textFill>
        </w:rPr>
        <w:drawing>
          <wp:anchor distT="0" distB="0" distL="114300" distR="114300" simplePos="0" relativeHeight="251660288" behindDoc="0" locked="0" layoutInCell="1" allowOverlap="1">
            <wp:simplePos x="0" y="0"/>
            <wp:positionH relativeFrom="column">
              <wp:posOffset>225425</wp:posOffset>
            </wp:positionH>
            <wp:positionV relativeFrom="paragraph">
              <wp:posOffset>435610</wp:posOffset>
            </wp:positionV>
            <wp:extent cx="4975860" cy="6545580"/>
            <wp:effectExtent l="0" t="0" r="7620" b="762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0">
                      <a:extLst>
                        <a:ext uri="{28A0092B-C50C-407E-A947-70E740481C1C}">
                          <a14:useLocalDpi xmlns:a14="http://schemas.microsoft.com/office/drawing/2010/main" val="0"/>
                        </a:ext>
                      </a:extLst>
                    </a:blip>
                    <a:srcRect l="4230" t="3018" r="23975" b="28575"/>
                    <a:stretch>
                      <a:fillRect/>
                    </a:stretch>
                  </pic:blipFill>
                  <pic:spPr>
                    <a:xfrm>
                      <a:off x="0" y="0"/>
                      <a:ext cx="4975860" cy="6545580"/>
                    </a:xfrm>
                    <a:prstGeom prst="rect">
                      <a:avLst/>
                    </a:prstGeom>
                    <a:noFill/>
                    <a:ln>
                      <a:noFill/>
                    </a:ln>
                  </pic:spPr>
                </pic:pic>
              </a:graphicData>
            </a:graphic>
          </wp:anchor>
        </w:drawing>
      </w:r>
      <w:r>
        <w:t>Biểu đồ trình tự:</w:t>
      </w:r>
    </w:p>
    <w:p>
      <w:pPr>
        <w:pStyle w:val="257"/>
        <w:bidi w:val="0"/>
      </w:pPr>
      <w:bookmarkStart w:id="177" w:name="_Toc134073465"/>
    </w:p>
    <w:p>
      <w:pPr>
        <w:pStyle w:val="257"/>
        <w:bidi w:val="0"/>
      </w:pPr>
      <w:bookmarkStart w:id="178" w:name="_Toc20013"/>
      <w:r>
        <w:t xml:space="preserve">Hình </w:t>
      </w:r>
      <w:r>
        <w:fldChar w:fldCharType="begin"/>
      </w:r>
      <w:r>
        <w:instrText xml:space="preserve"> STYLEREF 1 \s </w:instrText>
      </w:r>
      <w:r>
        <w:fldChar w:fldCharType="separate"/>
      </w:r>
      <w:r>
        <w:t>3</w:t>
      </w:r>
      <w:r>
        <w:fldChar w:fldCharType="end"/>
      </w:r>
      <w:r>
        <w:t>.</w:t>
      </w:r>
      <w:r>
        <w:rPr>
          <w:rFonts w:hint="default"/>
          <w:lang w:val="en-US"/>
        </w:rPr>
        <w:t>10</w:t>
      </w:r>
      <w:r>
        <w:t>. Biểu đồ trình tự đăng nhập</w:t>
      </w:r>
      <w:bookmarkEnd w:id="177"/>
      <w:bookmarkEnd w:id="178"/>
    </w:p>
    <w:p/>
    <w:p/>
    <w:p>
      <w:pPr>
        <w:spacing w:line="360" w:lineRule="auto"/>
      </w:pPr>
    </w:p>
    <w:p>
      <w:r>
        <w:br w:type="page"/>
      </w:r>
    </w:p>
    <w:p>
      <w:pPr>
        <w:pStyle w:val="4"/>
        <w:tabs>
          <w:tab w:val="clear" w:pos="567"/>
        </w:tabs>
      </w:pPr>
      <w:r>
        <w:t>Use case đăng ký</w:t>
      </w:r>
    </w:p>
    <w:p>
      <w:pPr>
        <w:pStyle w:val="252"/>
        <w:numPr>
          <w:ilvl w:val="0"/>
          <w:numId w:val="26"/>
        </w:numPr>
        <w:spacing w:line="360" w:lineRule="auto"/>
      </w:pPr>
      <w:r>
        <w:drawing>
          <wp:anchor distT="0" distB="0" distL="114300" distR="114300" simplePos="0" relativeHeight="251665408" behindDoc="0" locked="0" layoutInCell="1" allowOverlap="1">
            <wp:simplePos x="0" y="0"/>
            <wp:positionH relativeFrom="column">
              <wp:posOffset>316865</wp:posOffset>
            </wp:positionH>
            <wp:positionV relativeFrom="paragraph">
              <wp:posOffset>645160</wp:posOffset>
            </wp:positionV>
            <wp:extent cx="4784090" cy="83947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l="7623" r="6625" b="22824"/>
                    <a:stretch>
                      <a:fillRect/>
                    </a:stretch>
                  </pic:blipFill>
                  <pic:spPr>
                    <a:xfrm>
                      <a:off x="0" y="0"/>
                      <a:ext cx="4784090" cy="839470"/>
                    </a:xfrm>
                    <a:prstGeom prst="rect">
                      <a:avLst/>
                    </a:prstGeom>
                    <a:noFill/>
                    <a:ln>
                      <a:noFill/>
                    </a:ln>
                  </pic:spPr>
                </pic:pic>
              </a:graphicData>
            </a:graphic>
          </wp:anchor>
        </w:drawing>
      </w:r>
      <w:r>
        <w:t>Biểu đồ use case:</w:t>
      </w:r>
    </w:p>
    <w:p>
      <w:pPr>
        <w:pStyle w:val="257"/>
        <w:bidi w:val="0"/>
      </w:pPr>
      <w:bookmarkStart w:id="179" w:name="_Toc134073467"/>
      <w:bookmarkStart w:id="180" w:name="_Toc18143"/>
      <w:r>
        <w:t xml:space="preserve">Hình </w:t>
      </w:r>
      <w:r>
        <w:fldChar w:fldCharType="begin"/>
      </w:r>
      <w:r>
        <w:instrText xml:space="preserve"> STYLEREF 1 \s </w:instrText>
      </w:r>
      <w:r>
        <w:fldChar w:fldCharType="separate"/>
      </w:r>
      <w:r>
        <w:t>3</w:t>
      </w:r>
      <w:r>
        <w:fldChar w:fldCharType="end"/>
      </w:r>
      <w:r>
        <w:t>.</w:t>
      </w:r>
      <w:r>
        <w:rPr>
          <w:rFonts w:hint="default"/>
          <w:lang w:val="en-US"/>
        </w:rPr>
        <w:t>11</w:t>
      </w:r>
      <w:r>
        <w:t>. Biểu đồ use case đăng ký</w:t>
      </w:r>
      <w:bookmarkEnd w:id="179"/>
      <w:bookmarkEnd w:id="180"/>
    </w:p>
    <w:p>
      <w:pPr>
        <w:pStyle w:val="252"/>
        <w:numPr>
          <w:ilvl w:val="0"/>
          <w:numId w:val="26"/>
        </w:numPr>
        <w:spacing w:line="360" w:lineRule="auto"/>
      </w:pPr>
      <w:r>
        <w:t>Đặc tả use case:</w:t>
      </w:r>
    </w:p>
    <w:p>
      <w:pPr>
        <w:pStyle w:val="253"/>
      </w:pPr>
      <w:r>
        <w:t>Use case cho phép khách đăng ký tài khoản trên hệ thống.</w:t>
      </w:r>
    </w:p>
    <w:p>
      <w:pPr>
        <w:pStyle w:val="253"/>
        <w:numPr>
          <w:ilvl w:val="0"/>
          <w:numId w:val="24"/>
        </w:numPr>
      </w:pPr>
      <w:r>
        <w:t>Luồng sự kiện:</w:t>
      </w:r>
    </w:p>
    <w:p>
      <w:pPr>
        <w:pStyle w:val="253"/>
        <w:numPr>
          <w:ilvl w:val="1"/>
          <w:numId w:val="24"/>
        </w:numPr>
      </w:pPr>
      <w:r>
        <w:t>Luồng cơ bản:</w:t>
      </w:r>
    </w:p>
    <w:p>
      <w:pPr>
        <w:pStyle w:val="254"/>
        <w:numPr>
          <w:ilvl w:val="0"/>
          <w:numId w:val="27"/>
        </w:numPr>
      </w:pPr>
      <w:r>
        <w:t>Use case này bắt đầu khi khách hàng kích vào nút đăng ký trên màn hình. Hệ thống sẽ hiển thị màn hình đăng ký.</w:t>
      </w:r>
    </w:p>
    <w:p>
      <w:pPr>
        <w:pStyle w:val="254"/>
      </w:pPr>
      <w:r>
        <w:t>Khách hàng nhập thông tin trên form đăng ký gồm First Name, Last Name, Username, Password, Email, Phone, Address rồi kích nút đăng ký. Hệ thống thêm một bản ghi mới vào trong bảng USER trong cơ sở dữ liệu.</w:t>
      </w:r>
    </w:p>
    <w:p>
      <w:pPr>
        <w:pStyle w:val="254"/>
      </w:pPr>
      <w:r>
        <w:t>Use case kết thúc.</w:t>
      </w:r>
    </w:p>
    <w:p>
      <w:pPr>
        <w:pStyle w:val="253"/>
        <w:numPr>
          <w:ilvl w:val="1"/>
          <w:numId w:val="24"/>
        </w:numPr>
      </w:pPr>
      <w:r>
        <w:t>Luồng rẽ nhánh:</w:t>
      </w:r>
    </w:p>
    <w:p>
      <w:pPr>
        <w:pStyle w:val="254"/>
        <w:numPr>
          <w:ilvl w:val="0"/>
          <w:numId w:val="28"/>
        </w:numPr>
      </w:pPr>
      <w:r>
        <w:t>Tại bước 2 trong luồng cơ bản, khi nhập thông tin không thoả mãn, hệ thống thông báo lỗi. Use case kết thúc.</w:t>
      </w:r>
    </w:p>
    <w:p>
      <w:pPr>
        <w:pStyle w:val="254"/>
        <w:numPr>
          <w:ilvl w:val="0"/>
          <w:numId w:val="28"/>
        </w:numPr>
      </w:pPr>
      <w:r>
        <w:t>Tại bất kỳ thời điểm nào trong quá trình thực hiện use case nếu không kết nối được với cơ sở dữ liệu thì hệ thống sẽ hiển thị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t>Không có.</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pStyle w:val="252"/>
        <w:numPr>
          <w:ilvl w:val="0"/>
          <w:numId w:val="26"/>
        </w:numPr>
        <w:spacing w:line="360" w:lineRule="auto"/>
      </w:pPr>
      <w:r>
        <w:rPr>
          <w:color w:val="000000" w:themeColor="text1"/>
          <w14:textFill>
            <w14:solidFill>
              <w14:schemeClr w14:val="tx1"/>
            </w14:solidFill>
          </w14:textFill>
        </w:rPr>
        <w:drawing>
          <wp:anchor distT="0" distB="0" distL="114300" distR="114300" simplePos="0" relativeHeight="251694080" behindDoc="0" locked="0" layoutInCell="1" allowOverlap="1">
            <wp:simplePos x="0" y="0"/>
            <wp:positionH relativeFrom="column">
              <wp:posOffset>-173990</wp:posOffset>
            </wp:positionH>
            <wp:positionV relativeFrom="paragraph">
              <wp:posOffset>566420</wp:posOffset>
            </wp:positionV>
            <wp:extent cx="5286375" cy="3716655"/>
            <wp:effectExtent l="0" t="0" r="0"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2">
                      <a:extLst>
                        <a:ext uri="{28A0092B-C50C-407E-A947-70E740481C1C}">
                          <a14:useLocalDpi xmlns:a14="http://schemas.microsoft.com/office/drawing/2010/main" val="0"/>
                        </a:ext>
                      </a:extLst>
                    </a:blip>
                    <a:srcRect l="4744" t="2511" r="23333" b="29297"/>
                    <a:stretch>
                      <a:fillRect/>
                    </a:stretch>
                  </pic:blipFill>
                  <pic:spPr>
                    <a:xfrm>
                      <a:off x="0" y="0"/>
                      <a:ext cx="5286375" cy="3716655"/>
                    </a:xfrm>
                    <a:prstGeom prst="rect">
                      <a:avLst/>
                    </a:prstGeom>
                    <a:noFill/>
                    <a:ln>
                      <a:noFill/>
                    </a:ln>
                  </pic:spPr>
                </pic:pic>
              </a:graphicData>
            </a:graphic>
          </wp:anchor>
        </w:drawing>
      </w:r>
      <w:r>
        <w:t>Biểu đồ trình tự:</w:t>
      </w:r>
    </w:p>
    <w:p>
      <w:pPr>
        <w:pStyle w:val="257"/>
        <w:bidi w:val="0"/>
      </w:pPr>
      <w:bookmarkStart w:id="181" w:name="_Toc134073468"/>
    </w:p>
    <w:p>
      <w:pPr>
        <w:pStyle w:val="257"/>
        <w:bidi w:val="0"/>
      </w:pPr>
      <w:bookmarkStart w:id="182" w:name="_Toc23929"/>
      <w:r>
        <w:t xml:space="preserve">Hình </w:t>
      </w:r>
      <w:r>
        <w:fldChar w:fldCharType="begin"/>
      </w:r>
      <w:r>
        <w:instrText xml:space="preserve"> STYLEREF 1 \s </w:instrText>
      </w:r>
      <w:r>
        <w:fldChar w:fldCharType="separate"/>
      </w:r>
      <w:r>
        <w:t>3</w:t>
      </w:r>
      <w:r>
        <w:fldChar w:fldCharType="end"/>
      </w:r>
      <w:r>
        <w:t>.</w:t>
      </w:r>
      <w:r>
        <w:rPr>
          <w:rFonts w:hint="default"/>
          <w:lang w:val="en-US"/>
        </w:rPr>
        <w:t>12</w:t>
      </w:r>
      <w:r>
        <w:t>. Biểu đồ trình tự đăng ký</w:t>
      </w:r>
      <w:bookmarkEnd w:id="181"/>
      <w:bookmarkEnd w:id="182"/>
    </w:p>
    <w:p>
      <w:pPr>
        <w:pStyle w:val="252"/>
        <w:numPr>
          <w:numId w:val="0"/>
        </w:numPr>
        <w:spacing w:line="360" w:lineRule="auto"/>
        <w:ind w:left="360" w:leftChars="0"/>
      </w:pPr>
    </w:p>
    <w:p>
      <w:pPr>
        <w:pStyle w:val="4"/>
        <w:tabs>
          <w:tab w:val="clear" w:pos="567"/>
        </w:tabs>
      </w:pPr>
      <w:r>
        <w:t>Use case tìm kiếm</w:t>
      </w:r>
    </w:p>
    <w:p/>
    <w:p>
      <w:pPr>
        <w:pStyle w:val="252"/>
        <w:numPr>
          <w:ilvl w:val="0"/>
          <w:numId w:val="29"/>
        </w:numPr>
        <w:spacing w:line="360" w:lineRule="auto"/>
      </w:pPr>
      <w:r>
        <w:drawing>
          <wp:anchor distT="0" distB="0" distL="114300" distR="114300" simplePos="0" relativeHeight="251667456" behindDoc="0" locked="0" layoutInCell="1" allowOverlap="1">
            <wp:simplePos x="0" y="0"/>
            <wp:positionH relativeFrom="column">
              <wp:posOffset>344170</wp:posOffset>
            </wp:positionH>
            <wp:positionV relativeFrom="paragraph">
              <wp:posOffset>598170</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3">
                      <a:extLst>
                        <a:ext uri="{28A0092B-C50C-407E-A947-70E740481C1C}">
                          <a14:useLocalDpi xmlns:a14="http://schemas.microsoft.com/office/drawing/2010/main" val="0"/>
                        </a:ext>
                      </a:extLst>
                    </a:blip>
                    <a:srcRect l="8508" r="7656" b="25843"/>
                    <a:stretch>
                      <a:fillRect/>
                    </a:stretch>
                  </pic:blipFill>
                  <pic:spPr>
                    <a:xfrm>
                      <a:off x="0" y="0"/>
                      <a:ext cx="4674870" cy="810260"/>
                    </a:xfrm>
                    <a:prstGeom prst="rect">
                      <a:avLst/>
                    </a:prstGeom>
                    <a:noFill/>
                    <a:ln>
                      <a:noFill/>
                    </a:ln>
                  </pic:spPr>
                </pic:pic>
              </a:graphicData>
            </a:graphic>
          </wp:anchor>
        </w:drawing>
      </w:r>
      <w:r>
        <w:t>Biểu đồ use case:</w:t>
      </w:r>
    </w:p>
    <w:p>
      <w:pPr>
        <w:pStyle w:val="257"/>
        <w:bidi w:val="0"/>
      </w:pPr>
      <w:bookmarkStart w:id="183" w:name="_Toc134073470"/>
    </w:p>
    <w:p>
      <w:pPr>
        <w:pStyle w:val="257"/>
        <w:bidi w:val="0"/>
      </w:pPr>
      <w:bookmarkStart w:id="184" w:name="_Toc25799"/>
      <w:r>
        <w:t xml:space="preserve">Hình </w:t>
      </w:r>
      <w:r>
        <w:fldChar w:fldCharType="begin"/>
      </w:r>
      <w:r>
        <w:instrText xml:space="preserve"> STYLEREF 1 \s </w:instrText>
      </w:r>
      <w:r>
        <w:fldChar w:fldCharType="separate"/>
      </w:r>
      <w:r>
        <w:t>3</w:t>
      </w:r>
      <w:r>
        <w:fldChar w:fldCharType="end"/>
      </w:r>
      <w:r>
        <w:t>.</w:t>
      </w:r>
      <w:r>
        <w:rPr>
          <w:rFonts w:hint="default"/>
          <w:lang w:val="en-US"/>
        </w:rPr>
        <w:t>13</w:t>
      </w:r>
      <w:r>
        <w:t>. Biểu đồ use case tìm kiếm</w:t>
      </w:r>
      <w:bookmarkEnd w:id="183"/>
      <w:bookmarkEnd w:id="184"/>
    </w:p>
    <w:p>
      <w:pPr>
        <w:pStyle w:val="252"/>
        <w:numPr>
          <w:ilvl w:val="0"/>
          <w:numId w:val="29"/>
        </w:numPr>
        <w:spacing w:line="360" w:lineRule="auto"/>
      </w:pPr>
      <w:r>
        <w:t>Đặc tả use case:</w:t>
      </w:r>
    </w:p>
    <w:p>
      <w:pPr>
        <w:pStyle w:val="253"/>
      </w:pPr>
      <w:r>
        <w:t>Use case cho phép người dùng tìm kiếm sách theo tên.</w:t>
      </w:r>
    </w:p>
    <w:p>
      <w:pPr>
        <w:pStyle w:val="253"/>
        <w:numPr>
          <w:ilvl w:val="0"/>
          <w:numId w:val="24"/>
        </w:numPr>
      </w:pPr>
      <w:r>
        <w:t>Luồng sự kiện:</w:t>
      </w:r>
    </w:p>
    <w:p>
      <w:pPr>
        <w:pStyle w:val="253"/>
        <w:numPr>
          <w:ilvl w:val="1"/>
          <w:numId w:val="24"/>
        </w:numPr>
      </w:pPr>
      <w:r>
        <w:t>Luồng cơ bản:</w:t>
      </w:r>
    </w:p>
    <w:p>
      <w:pPr>
        <w:pStyle w:val="254"/>
        <w:numPr>
          <w:ilvl w:val="0"/>
          <w:numId w:val="30"/>
        </w:numPr>
      </w:pPr>
      <w:r>
        <w:t>Use case này bắt đầu khi khách hàng nhập tên s</w:t>
      </w:r>
      <w:r>
        <w:rPr>
          <w:lang w:val="en-US"/>
        </w:rPr>
        <w:t>ả</w:t>
      </w:r>
      <w:r>
        <w:rPr>
          <w:rFonts w:hint="default"/>
          <w:lang w:val="en-US"/>
        </w:rPr>
        <w:t>n phẩm</w:t>
      </w:r>
      <w:r>
        <w:t xml:space="preserve"> vào ô tìm kiếm và kích vào thanh tìm kiếm. Hệ thống sẽ lấy các thông tin về các </w:t>
      </w:r>
      <w:r>
        <w:rPr>
          <w:rFonts w:hint="default"/>
          <w:lang w:val="en-US"/>
        </w:rPr>
        <w:t xml:space="preserve">sản phẩm </w:t>
      </w:r>
      <w:r>
        <w:t xml:space="preserve">có tiêu đề chứa từ khoá và gồm Path từ bảng PRODUCT_IMAGE và </w:t>
      </w:r>
      <w:r>
        <w:rPr>
          <w:rFonts w:hint="default"/>
          <w:lang w:val="en-US"/>
        </w:rPr>
        <w:t>name</w:t>
      </w:r>
      <w:r>
        <w:t>, Pricetừ bảng PRODUCT và hiển thị lên màn hình.</w:t>
      </w:r>
    </w:p>
    <w:p>
      <w:pPr>
        <w:pStyle w:val="254"/>
        <w:numPr>
          <w:ilvl w:val="0"/>
          <w:numId w:val="30"/>
        </w:numPr>
      </w:pPr>
      <w:r>
        <w:t>Use case kết thúc.</w:t>
      </w:r>
    </w:p>
    <w:p>
      <w:pPr>
        <w:pStyle w:val="253"/>
        <w:numPr>
          <w:ilvl w:val="1"/>
          <w:numId w:val="24"/>
        </w:numPr>
      </w:pPr>
      <w:r>
        <w:t>Luồng rẽ nhánh:</w:t>
      </w:r>
    </w:p>
    <w:p>
      <w:pPr>
        <w:pStyle w:val="254"/>
        <w:numPr>
          <w:ilvl w:val="0"/>
          <w:numId w:val="31"/>
        </w:numPr>
      </w:pPr>
      <w:r>
        <w:t>Tại bất kỳ thời điểm nào trong quá trình thực hiện use case nếu không kết nối được với cơ sở dữ liệu thì hệ thống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t>Không có.</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pStyle w:val="252"/>
        <w:numPr>
          <w:ilvl w:val="0"/>
          <w:numId w:val="29"/>
        </w:numPr>
        <w:spacing w:line="360" w:lineRule="auto"/>
      </w:pPr>
      <w:r>
        <w:rPr>
          <w:color w:val="000000" w:themeColor="text1"/>
          <w14:textFill>
            <w14:solidFill>
              <w14:schemeClr w14:val="tx1"/>
            </w14:solidFill>
          </w14:textFill>
        </w:rPr>
        <w:drawing>
          <wp:anchor distT="0" distB="0" distL="114300" distR="114300" simplePos="0" relativeHeight="251661312" behindDoc="0" locked="0" layoutInCell="1" allowOverlap="1">
            <wp:simplePos x="0" y="0"/>
            <wp:positionH relativeFrom="column">
              <wp:posOffset>222885</wp:posOffset>
            </wp:positionH>
            <wp:positionV relativeFrom="paragraph">
              <wp:posOffset>644525</wp:posOffset>
            </wp:positionV>
            <wp:extent cx="4643120" cy="4797425"/>
            <wp:effectExtent l="0" t="0" r="0" b="317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4">
                      <a:extLst>
                        <a:ext uri="{28A0092B-C50C-407E-A947-70E740481C1C}">
                          <a14:useLocalDpi xmlns:a14="http://schemas.microsoft.com/office/drawing/2010/main" val="0"/>
                        </a:ext>
                      </a:extLst>
                    </a:blip>
                    <a:srcRect l="4872" t="3045" r="24230" b="28235"/>
                    <a:stretch>
                      <a:fillRect/>
                    </a:stretch>
                  </pic:blipFill>
                  <pic:spPr>
                    <a:xfrm>
                      <a:off x="0" y="0"/>
                      <a:ext cx="4643120" cy="4797425"/>
                    </a:xfrm>
                    <a:prstGeom prst="rect">
                      <a:avLst/>
                    </a:prstGeom>
                    <a:noFill/>
                    <a:ln>
                      <a:noFill/>
                    </a:ln>
                  </pic:spPr>
                </pic:pic>
              </a:graphicData>
            </a:graphic>
          </wp:anchor>
        </w:drawing>
      </w:r>
      <w:r>
        <w:t>Biểu đồ trình tự:</w:t>
      </w:r>
    </w:p>
    <w:p>
      <w:pPr>
        <w:pStyle w:val="257"/>
        <w:bidi w:val="0"/>
      </w:pPr>
      <w:bookmarkStart w:id="185" w:name="_Toc134073471"/>
      <w:bookmarkStart w:id="186" w:name="_Toc17916"/>
      <w:r>
        <w:t xml:space="preserve">Hình </w:t>
      </w:r>
      <w:r>
        <w:fldChar w:fldCharType="begin"/>
      </w:r>
      <w:r>
        <w:instrText xml:space="preserve"> STYLEREF 1 \s </w:instrText>
      </w:r>
      <w:r>
        <w:fldChar w:fldCharType="separate"/>
      </w:r>
      <w:r>
        <w:t>3</w:t>
      </w:r>
      <w:r>
        <w:fldChar w:fldCharType="end"/>
      </w:r>
      <w:r>
        <w:t>.</w:t>
      </w:r>
      <w:r>
        <w:rPr>
          <w:rFonts w:hint="default"/>
          <w:lang w:val="en-US"/>
        </w:rPr>
        <w:t>14</w:t>
      </w:r>
      <w:r>
        <w:t>. Biểu đồ trình tự tìm kiếm</w:t>
      </w:r>
      <w:bookmarkEnd w:id="185"/>
      <w:bookmarkEnd w:id="186"/>
    </w:p>
    <w:p>
      <w:pPr>
        <w:spacing w:line="360" w:lineRule="auto"/>
      </w:pPr>
    </w:p>
    <w:p>
      <w:pPr>
        <w:pStyle w:val="4"/>
        <w:tabs>
          <w:tab w:val="clear" w:pos="567"/>
        </w:tabs>
      </w:pPr>
      <w:r>
        <w:t xml:space="preserve">Use case xem chi tiết </w:t>
      </w:r>
    </w:p>
    <w:p>
      <w:pPr>
        <w:pStyle w:val="252"/>
        <w:numPr>
          <w:ilvl w:val="0"/>
          <w:numId w:val="32"/>
        </w:numPr>
        <w:spacing w:line="360" w:lineRule="auto"/>
      </w:pPr>
      <w:r>
        <w:t>Biểu đồ use case:</w:t>
      </w:r>
      <w:bookmarkStart w:id="187" w:name="_Toc134073473"/>
    </w:p>
    <w:p>
      <w:pPr>
        <w:pStyle w:val="257"/>
        <w:bidi w:val="0"/>
      </w:pPr>
      <w:bookmarkStart w:id="188" w:name="_Toc29618"/>
      <w:r>
        <w:drawing>
          <wp:anchor distT="0" distB="0" distL="114300" distR="114300" simplePos="0" relativeHeight="251692032" behindDoc="0" locked="0" layoutInCell="1" allowOverlap="1">
            <wp:simplePos x="0" y="0"/>
            <wp:positionH relativeFrom="column">
              <wp:posOffset>323850</wp:posOffset>
            </wp:positionH>
            <wp:positionV relativeFrom="paragraph">
              <wp:posOffset>38735</wp:posOffset>
            </wp:positionV>
            <wp:extent cx="4886325" cy="819150"/>
            <wp:effectExtent l="0" t="0" r="0" b="0"/>
            <wp:wrapTopAndBottom/>
            <wp:docPr id="269655659" name="Picture 269655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5659" name="Picture 269655659"/>
                    <pic:cNvPicPr>
                      <a:picLocks noChangeAspect="1" noChangeArrowheads="1"/>
                    </pic:cNvPicPr>
                  </pic:nvPicPr>
                  <pic:blipFill>
                    <a:blip r:embed="rId19">
                      <a:extLst>
                        <a:ext uri="{28A0092B-C50C-407E-A947-70E740481C1C}">
                          <a14:useLocalDpi xmlns:a14="http://schemas.microsoft.com/office/drawing/2010/main" val="0"/>
                        </a:ext>
                      </a:extLst>
                    </a:blip>
                    <a:srcRect l="5976" r="6425" b="26328"/>
                    <a:stretch>
                      <a:fillRect/>
                    </a:stretch>
                  </pic:blipFill>
                  <pic:spPr>
                    <a:xfrm>
                      <a:off x="0" y="0"/>
                      <a:ext cx="4886325" cy="819150"/>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3</w:t>
      </w:r>
      <w:r>
        <w:fldChar w:fldCharType="end"/>
      </w:r>
      <w:r>
        <w:t>.</w:t>
      </w:r>
      <w:r>
        <w:rPr>
          <w:rFonts w:hint="default"/>
          <w:lang w:val="en-US"/>
        </w:rPr>
        <w:t>15</w:t>
      </w:r>
      <w:r>
        <w:t>. Biểu đồ use case xem chi tiết sách</w:t>
      </w:r>
      <w:bookmarkEnd w:id="187"/>
      <w:bookmarkEnd w:id="188"/>
    </w:p>
    <w:p>
      <w:pPr>
        <w:pStyle w:val="252"/>
        <w:numPr>
          <w:ilvl w:val="0"/>
          <w:numId w:val="32"/>
        </w:numPr>
        <w:spacing w:line="360" w:lineRule="auto"/>
      </w:pPr>
      <w:r>
        <w:t>Đặc tả use case:</w:t>
      </w:r>
    </w:p>
    <w:p>
      <w:pPr>
        <w:pStyle w:val="253"/>
      </w:pPr>
      <w:r>
        <w:t xml:space="preserve">Use case cho phép khách hàng xem thông tin chi tiết về </w:t>
      </w:r>
      <w:r>
        <w:rPr>
          <w:rFonts w:hint="default"/>
          <w:lang w:val="en-US"/>
        </w:rPr>
        <w:t>sản phẩm</w:t>
      </w:r>
      <w:r>
        <w:t>.</w:t>
      </w:r>
    </w:p>
    <w:p>
      <w:pPr>
        <w:pStyle w:val="253"/>
        <w:numPr>
          <w:ilvl w:val="0"/>
          <w:numId w:val="24"/>
        </w:numPr>
      </w:pPr>
      <w:r>
        <w:t>Luồng sự kiện:</w:t>
      </w:r>
    </w:p>
    <w:p>
      <w:pPr>
        <w:pStyle w:val="253"/>
        <w:numPr>
          <w:ilvl w:val="1"/>
          <w:numId w:val="24"/>
        </w:numPr>
      </w:pPr>
      <w:r>
        <w:t>Luồng cơ bản:</w:t>
      </w:r>
    </w:p>
    <w:p>
      <w:pPr>
        <w:pStyle w:val="254"/>
        <w:numPr>
          <w:ilvl w:val="0"/>
          <w:numId w:val="33"/>
        </w:numPr>
      </w:pPr>
      <w:r>
        <w:t>Use case này bắt đầu khi khách hàng kích vào tên s</w:t>
      </w:r>
      <w:r>
        <w:rPr>
          <w:lang w:val="en-US"/>
        </w:rPr>
        <w:t>ả</w:t>
      </w:r>
      <w:r>
        <w:rPr>
          <w:rFonts w:hint="default"/>
          <w:lang w:val="en-US"/>
        </w:rPr>
        <w:t>n phẩm</w:t>
      </w:r>
      <w:r>
        <w:t xml:space="preserve"> trong danh sách sách . Hệ thống sẽ lấy các thông tin về sách bao gồm Path từ bảng PRODUCT_IMAGE</w:t>
      </w:r>
      <w:r>
        <w:rPr>
          <w:rFonts w:hint="default"/>
          <w:lang w:val="en-US"/>
        </w:rPr>
        <w:t xml:space="preserve"> </w:t>
      </w:r>
      <w:r>
        <w:t xml:space="preserve">và </w:t>
      </w:r>
      <w:r>
        <w:rPr>
          <w:rFonts w:hint="default"/>
          <w:lang w:val="en-US"/>
        </w:rPr>
        <w:t>name</w:t>
      </w:r>
      <w:r>
        <w:t>, Price, Current</w:t>
      </w:r>
      <w:r>
        <w:rPr>
          <w:rFonts w:hint="default"/>
          <w:lang w:val="en-US"/>
        </w:rPr>
        <w:t>Page</w:t>
      </w:r>
      <w:r>
        <w:t>, NumberOfPage,</w:t>
      </w:r>
      <w:r>
        <w:rPr>
          <w:rFonts w:hint="default"/>
          <w:lang w:val="en-US"/>
        </w:rPr>
        <w:t>d</w:t>
      </w:r>
      <w:r>
        <w:t>escription</w:t>
      </w:r>
      <w:r>
        <w:rPr>
          <w:rFonts w:hint="default"/>
          <w:lang w:val="en-US"/>
        </w:rPr>
        <w:t xml:space="preserve"> t</w:t>
      </w:r>
      <w:r>
        <w:t>ừ</w:t>
      </w:r>
      <w:r>
        <w:rPr>
          <w:rFonts w:hint="default"/>
          <w:lang w:val="en-US"/>
        </w:rPr>
        <w:t xml:space="preserve"> </w:t>
      </w:r>
      <w:r>
        <w:t>bảng</w:t>
      </w:r>
      <w:r>
        <w:rPr>
          <w:rFonts w:hint="default"/>
          <w:lang w:val="en-US"/>
        </w:rPr>
        <w:t xml:space="preserve"> </w:t>
      </w:r>
      <w:r>
        <w:t>PRODUCT</w:t>
      </w:r>
      <w:r>
        <w:rPr>
          <w:rFonts w:hint="default"/>
          <w:lang w:val="en-US"/>
        </w:rPr>
        <w:t xml:space="preserve">,danh sách size sản phẩm từ bảng PRODUCT_SIZE </w:t>
      </w:r>
      <w:r>
        <w:t xml:space="preserve"> hiển thị lên màn hình.</w:t>
      </w:r>
    </w:p>
    <w:p>
      <w:pPr>
        <w:pStyle w:val="254"/>
        <w:numPr>
          <w:ilvl w:val="0"/>
          <w:numId w:val="33"/>
        </w:numPr>
      </w:pPr>
      <w:r>
        <w:t>Use case kết thúc.</w:t>
      </w:r>
    </w:p>
    <w:p>
      <w:pPr>
        <w:pStyle w:val="253"/>
        <w:numPr>
          <w:ilvl w:val="1"/>
          <w:numId w:val="24"/>
        </w:numPr>
      </w:pPr>
      <w:r>
        <w:t>Luồng rẽ nhánh:</w:t>
      </w:r>
    </w:p>
    <w:p>
      <w:pPr>
        <w:pStyle w:val="254"/>
        <w:numPr>
          <w:ilvl w:val="0"/>
          <w:numId w:val="34"/>
        </w:numPr>
      </w:pPr>
      <w:r>
        <w:t>Tại bất kỳ thời điểm nào trong quá trình thực hiện use case nếu không kết nối được với cơ sở dữ liệu thì hệ thống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t>Không có.</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rPr>
          <w:color w:val="000000"/>
          <w:lang w:val="pt-BR"/>
        </w:rPr>
      </w:pPr>
      <w:r>
        <w:t>Không có.</w:t>
      </w:r>
    </w:p>
    <w:p>
      <w:pPr>
        <w:pStyle w:val="252"/>
        <w:numPr>
          <w:ilvl w:val="0"/>
          <w:numId w:val="32"/>
        </w:numPr>
        <w:spacing w:line="360" w:lineRule="auto"/>
        <w:jc w:val="left"/>
      </w:pPr>
      <w:r>
        <w:rPr>
          <w:shd w:val="clear" w:color="auto" w:fill="auto"/>
        </w:rPr>
        <w:t>Biểu đồ trình</w:t>
      </w:r>
      <w:r>
        <w:rPr>
          <w:rFonts w:hint="default"/>
          <w:shd w:val="clear" w:color="auto" w:fill="auto"/>
          <w:lang w:val="en-US"/>
        </w:rPr>
        <w:t xml:space="preserve"> </w:t>
      </w:r>
      <w:r>
        <w:rPr>
          <w:shd w:val="clear" w:color="auto" w:fill="auto"/>
        </w:rPr>
        <w:t>tự:</w:t>
      </w:r>
      <w:r>
        <w:drawing>
          <wp:inline distT="0" distB="0" distL="114300" distR="114300">
            <wp:extent cx="5264150" cy="3004820"/>
            <wp:effectExtent l="0" t="0" r="889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5"/>
                    <a:stretch>
                      <a:fillRect/>
                    </a:stretch>
                  </pic:blipFill>
                  <pic:spPr>
                    <a:xfrm>
                      <a:off x="0" y="0"/>
                      <a:ext cx="5264150" cy="3004820"/>
                    </a:xfrm>
                    <a:prstGeom prst="rect">
                      <a:avLst/>
                    </a:prstGeom>
                    <a:noFill/>
                    <a:ln>
                      <a:noFill/>
                    </a:ln>
                  </pic:spPr>
                </pic:pic>
              </a:graphicData>
            </a:graphic>
          </wp:inline>
        </w:drawing>
      </w:r>
    </w:p>
    <w:p>
      <w:pPr>
        <w:pStyle w:val="257"/>
        <w:bidi w:val="0"/>
      </w:pPr>
      <w:bookmarkStart w:id="189" w:name="_Toc134073474"/>
      <w:bookmarkStart w:id="190" w:name="_Toc4734"/>
      <w:r>
        <w:t xml:space="preserve">Hình </w:t>
      </w:r>
      <w:r>
        <w:fldChar w:fldCharType="begin"/>
      </w:r>
      <w:r>
        <w:instrText xml:space="preserve"> STYLEREF 1 \s </w:instrText>
      </w:r>
      <w:r>
        <w:fldChar w:fldCharType="separate"/>
      </w:r>
      <w:r>
        <w:t>3</w:t>
      </w:r>
      <w:r>
        <w:fldChar w:fldCharType="end"/>
      </w:r>
      <w:r>
        <w:t>.</w:t>
      </w:r>
      <w:r>
        <w:rPr>
          <w:rFonts w:hint="default"/>
          <w:lang w:val="en-US"/>
        </w:rPr>
        <w:t>16</w:t>
      </w:r>
      <w:r>
        <w:t xml:space="preserve">. Biểu đồ trình tự xem chi tiết </w:t>
      </w:r>
      <w:bookmarkEnd w:id="189"/>
      <w:r>
        <w:rPr>
          <w:rFonts w:hint="default"/>
          <w:lang w:val="en-US"/>
        </w:rPr>
        <w:t>sản phẩm</w:t>
      </w:r>
      <w:bookmarkEnd w:id="190"/>
    </w:p>
    <w:p/>
    <w:p>
      <w:pPr>
        <w:pStyle w:val="4"/>
        <w:tabs>
          <w:tab w:val="clear" w:pos="567"/>
        </w:tabs>
      </w:pPr>
      <w:r>
        <w:t>Use case sửa thông tin cá nhân</w:t>
      </w:r>
    </w:p>
    <w:p>
      <w:pPr>
        <w:pStyle w:val="252"/>
        <w:numPr>
          <w:ilvl w:val="0"/>
          <w:numId w:val="35"/>
        </w:numPr>
        <w:spacing w:line="360" w:lineRule="auto"/>
      </w:pPr>
      <w:r>
        <w:drawing>
          <wp:anchor distT="0" distB="0" distL="114300" distR="114300" simplePos="0" relativeHeight="251666432" behindDoc="0" locked="0" layoutInCell="1" allowOverlap="1">
            <wp:simplePos x="0" y="0"/>
            <wp:positionH relativeFrom="column">
              <wp:posOffset>421640</wp:posOffset>
            </wp:positionH>
            <wp:positionV relativeFrom="paragraph">
              <wp:posOffset>466725</wp:posOffset>
            </wp:positionV>
            <wp:extent cx="4735195" cy="828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6">
                      <a:extLst>
                        <a:ext uri="{28A0092B-C50C-407E-A947-70E740481C1C}">
                          <a14:useLocalDpi xmlns:a14="http://schemas.microsoft.com/office/drawing/2010/main" val="0"/>
                        </a:ext>
                      </a:extLst>
                    </a:blip>
                    <a:srcRect l="7580" r="7502" b="24265"/>
                    <a:stretch>
                      <a:fillRect/>
                    </a:stretch>
                  </pic:blipFill>
                  <pic:spPr>
                    <a:xfrm>
                      <a:off x="0" y="0"/>
                      <a:ext cx="4735195" cy="828040"/>
                    </a:xfrm>
                    <a:prstGeom prst="rect">
                      <a:avLst/>
                    </a:prstGeom>
                    <a:noFill/>
                    <a:ln>
                      <a:noFill/>
                    </a:ln>
                  </pic:spPr>
                </pic:pic>
              </a:graphicData>
            </a:graphic>
          </wp:anchor>
        </w:drawing>
      </w:r>
      <w:r>
        <w:t>Biểu đồ use case:</w:t>
      </w:r>
    </w:p>
    <w:p>
      <w:pPr>
        <w:pStyle w:val="257"/>
        <w:bidi w:val="0"/>
      </w:pPr>
      <w:bookmarkStart w:id="191" w:name="_Toc134073476"/>
      <w:bookmarkStart w:id="192" w:name="_Toc10881"/>
      <w:r>
        <w:t xml:space="preserve">Hình </w:t>
      </w:r>
      <w:r>
        <w:fldChar w:fldCharType="begin"/>
      </w:r>
      <w:r>
        <w:instrText xml:space="preserve"> STYLEREF 1 \s </w:instrText>
      </w:r>
      <w:r>
        <w:fldChar w:fldCharType="separate"/>
      </w:r>
      <w:r>
        <w:t>3</w:t>
      </w:r>
      <w:r>
        <w:fldChar w:fldCharType="end"/>
      </w:r>
      <w:r>
        <w:t>.</w:t>
      </w:r>
      <w:r>
        <w:rPr>
          <w:rFonts w:hint="default"/>
          <w:lang w:val="en-US"/>
        </w:rPr>
        <w:t>17</w:t>
      </w:r>
      <w:r>
        <w:t>. Biểu đồ use case sửa thông tin cá nhân</w:t>
      </w:r>
      <w:bookmarkEnd w:id="191"/>
      <w:bookmarkEnd w:id="192"/>
    </w:p>
    <w:p/>
    <w:p>
      <w:pPr>
        <w:pStyle w:val="252"/>
        <w:numPr>
          <w:ilvl w:val="0"/>
          <w:numId w:val="35"/>
        </w:numPr>
        <w:spacing w:line="360" w:lineRule="auto"/>
      </w:pPr>
      <w:r>
        <w:t>Đặc tả use case:</w:t>
      </w:r>
    </w:p>
    <w:p>
      <w:pPr>
        <w:pStyle w:val="253"/>
      </w:pPr>
      <w:r>
        <w:t>Use case cho phép khách hàng sửa thông tin cá nhân trong tài khoản.</w:t>
      </w:r>
    </w:p>
    <w:p>
      <w:pPr>
        <w:pStyle w:val="253"/>
        <w:numPr>
          <w:ilvl w:val="0"/>
          <w:numId w:val="24"/>
        </w:numPr>
      </w:pPr>
      <w:r>
        <w:t>Luồng sự kiện:</w:t>
      </w:r>
    </w:p>
    <w:p>
      <w:pPr>
        <w:pStyle w:val="253"/>
        <w:numPr>
          <w:ilvl w:val="1"/>
          <w:numId w:val="24"/>
        </w:numPr>
      </w:pPr>
      <w:r>
        <w:t>Luồng cơ bản:</w:t>
      </w:r>
    </w:p>
    <w:p>
      <w:pPr>
        <w:pStyle w:val="254"/>
        <w:numPr>
          <w:ilvl w:val="0"/>
          <w:numId w:val="36"/>
        </w:numPr>
      </w:pPr>
      <w:r>
        <w:t xml:space="preserve">Use case này bắt đầu khi khách hàng kích vào </w:t>
      </w:r>
      <w:r>
        <w:rPr>
          <w:rFonts w:hint="default"/>
          <w:lang w:val="en-US"/>
        </w:rPr>
        <w:t xml:space="preserve">biểu tượng user </w:t>
      </w:r>
      <w:r>
        <w:t xml:space="preserve">trên màn hình. Hệ thống sẽ hiển thị màn hình thông tin cá nhân. </w:t>
      </w:r>
    </w:p>
    <w:p>
      <w:pPr>
        <w:pStyle w:val="254"/>
      </w:pPr>
      <w:r>
        <w:t>Khách hàng nhập thông tin cần chỉnh sửa rồi kích nút cập nhật. Hệ thống cập nhật lại thông tin trên bảng USER trong cơ sở dữ liệu.</w:t>
      </w:r>
    </w:p>
    <w:p>
      <w:pPr>
        <w:pStyle w:val="254"/>
      </w:pPr>
      <w:r>
        <w:t>Use case kết thúc.</w:t>
      </w:r>
    </w:p>
    <w:p>
      <w:pPr>
        <w:pStyle w:val="253"/>
        <w:numPr>
          <w:ilvl w:val="1"/>
          <w:numId w:val="24"/>
        </w:numPr>
      </w:pPr>
      <w:r>
        <w:t>Luồng rẽ nhánh:</w:t>
      </w:r>
    </w:p>
    <w:p>
      <w:pPr>
        <w:pStyle w:val="254"/>
        <w:numPr>
          <w:ilvl w:val="0"/>
          <w:numId w:val="37"/>
        </w:numPr>
      </w:pPr>
      <w:r>
        <w:t xml:space="preserve">Tại bước 2 ở luồng cơ bản, nếu khách hàng nhập sai định dạng, hệ thống thông báo lỗi. Use case kết thúc. </w:t>
      </w:r>
    </w:p>
    <w:p>
      <w:pPr>
        <w:pStyle w:val="254"/>
      </w:pPr>
      <w:r>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Khách hàng đăng nhập thành công.</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rPr>
          <w:color w:val="000000"/>
          <w:lang w:val="pt-BR"/>
        </w:rPr>
      </w:pPr>
      <w:r>
        <w:t>Không có.</w:t>
      </w:r>
    </w:p>
    <w:p>
      <w:pPr>
        <w:pStyle w:val="252"/>
        <w:numPr>
          <w:ilvl w:val="0"/>
          <w:numId w:val="35"/>
        </w:numPr>
        <w:spacing w:line="360" w:lineRule="auto"/>
      </w:pPr>
      <w:r>
        <w:rPr>
          <w:color w:val="000000" w:themeColor="text1"/>
          <w14:textFill>
            <w14:solidFill>
              <w14:schemeClr w14:val="tx1"/>
            </w14:solidFill>
          </w14:textFill>
        </w:rPr>
        <w:drawing>
          <wp:anchor distT="0" distB="0" distL="114300" distR="114300" simplePos="0" relativeHeight="251662336" behindDoc="0" locked="0" layoutInCell="1" allowOverlap="1">
            <wp:simplePos x="0" y="0"/>
            <wp:positionH relativeFrom="column">
              <wp:posOffset>238125</wp:posOffset>
            </wp:positionH>
            <wp:positionV relativeFrom="paragraph">
              <wp:posOffset>621665</wp:posOffset>
            </wp:positionV>
            <wp:extent cx="5006340" cy="5929630"/>
            <wp:effectExtent l="0" t="0" r="0" b="139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rcRect l="3973" t="2697" r="23590" b="28034"/>
                    <a:stretch>
                      <a:fillRect/>
                    </a:stretch>
                  </pic:blipFill>
                  <pic:spPr>
                    <a:xfrm>
                      <a:off x="0" y="0"/>
                      <a:ext cx="5006340" cy="5929630"/>
                    </a:xfrm>
                    <a:prstGeom prst="rect">
                      <a:avLst/>
                    </a:prstGeom>
                    <a:noFill/>
                    <a:ln>
                      <a:noFill/>
                    </a:ln>
                  </pic:spPr>
                </pic:pic>
              </a:graphicData>
            </a:graphic>
          </wp:anchor>
        </w:drawing>
      </w:r>
      <w:r>
        <w:t>Biểu đồ trình tự:</w:t>
      </w:r>
    </w:p>
    <w:p>
      <w:pPr>
        <w:pStyle w:val="257"/>
        <w:bidi w:val="0"/>
      </w:pPr>
      <w:bookmarkStart w:id="193" w:name="_Toc134073477"/>
    </w:p>
    <w:p>
      <w:pPr>
        <w:pStyle w:val="257"/>
        <w:bidi w:val="0"/>
      </w:pPr>
      <w:bookmarkStart w:id="194" w:name="_Toc176"/>
      <w:r>
        <w:t xml:space="preserve">Hình </w:t>
      </w:r>
      <w:r>
        <w:fldChar w:fldCharType="begin"/>
      </w:r>
      <w:r>
        <w:instrText xml:space="preserve"> STYLEREF 1 \s </w:instrText>
      </w:r>
      <w:r>
        <w:fldChar w:fldCharType="separate"/>
      </w:r>
      <w:r>
        <w:t>3</w:t>
      </w:r>
      <w:r>
        <w:fldChar w:fldCharType="end"/>
      </w:r>
      <w:r>
        <w:t>.</w:t>
      </w:r>
      <w:r>
        <w:rPr>
          <w:rFonts w:hint="default"/>
          <w:lang w:val="en-US"/>
        </w:rPr>
        <w:t>18</w:t>
      </w:r>
      <w:r>
        <w:t>. Biểu đồ trình tự sửa thông tin cá nhân</w:t>
      </w:r>
      <w:bookmarkEnd w:id="193"/>
      <w:bookmarkEnd w:id="194"/>
    </w:p>
    <w:p>
      <w:pPr>
        <w:pStyle w:val="252"/>
        <w:numPr>
          <w:numId w:val="0"/>
        </w:numPr>
        <w:spacing w:line="360" w:lineRule="auto"/>
        <w:ind w:left="360" w:leftChars="0"/>
      </w:pPr>
    </w:p>
    <w:p>
      <w:pPr>
        <w:spacing w:line="360" w:lineRule="auto"/>
      </w:pPr>
    </w:p>
    <w:p>
      <w:pPr>
        <w:spacing w:line="360" w:lineRule="auto"/>
      </w:pPr>
    </w:p>
    <w:p>
      <w:pPr>
        <w:pStyle w:val="4"/>
        <w:tabs>
          <w:tab w:val="clear" w:pos="567"/>
        </w:tabs>
      </w:pPr>
      <w:r>
        <w:t>Use case đặt hàng</w:t>
      </w:r>
    </w:p>
    <w:p>
      <w:pPr>
        <w:pStyle w:val="252"/>
        <w:numPr>
          <w:ilvl w:val="0"/>
          <w:numId w:val="38"/>
        </w:numPr>
        <w:spacing w:line="360" w:lineRule="auto"/>
      </w:pPr>
      <w:r>
        <w:drawing>
          <wp:anchor distT="0" distB="0" distL="114300" distR="114300" simplePos="0" relativeHeight="251668480" behindDoc="0" locked="0" layoutInCell="1" allowOverlap="1">
            <wp:simplePos x="0" y="0"/>
            <wp:positionH relativeFrom="column">
              <wp:posOffset>680085</wp:posOffset>
            </wp:positionH>
            <wp:positionV relativeFrom="paragraph">
              <wp:posOffset>408940</wp:posOffset>
            </wp:positionV>
            <wp:extent cx="4700905" cy="82804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8">
                      <a:extLst>
                        <a:ext uri="{28A0092B-C50C-407E-A947-70E740481C1C}">
                          <a14:useLocalDpi xmlns:a14="http://schemas.microsoft.com/office/drawing/2010/main" val="0"/>
                        </a:ext>
                      </a:extLst>
                    </a:blip>
                    <a:srcRect l="8044" r="7656" b="24265"/>
                    <a:stretch>
                      <a:fillRect/>
                    </a:stretch>
                  </pic:blipFill>
                  <pic:spPr>
                    <a:xfrm>
                      <a:off x="0" y="0"/>
                      <a:ext cx="4700905" cy="828040"/>
                    </a:xfrm>
                    <a:prstGeom prst="rect">
                      <a:avLst/>
                    </a:prstGeom>
                    <a:noFill/>
                    <a:ln>
                      <a:noFill/>
                    </a:ln>
                  </pic:spPr>
                </pic:pic>
              </a:graphicData>
            </a:graphic>
          </wp:anchor>
        </w:drawing>
      </w:r>
      <w:r>
        <w:t>Biểu đồ use case:</w:t>
      </w:r>
    </w:p>
    <w:p>
      <w:pPr>
        <w:pStyle w:val="257"/>
        <w:bidi w:val="0"/>
      </w:pPr>
      <w:bookmarkStart w:id="195" w:name="_Toc134073482"/>
      <w:bookmarkStart w:id="196" w:name="_Toc28972"/>
      <w:r>
        <w:t xml:space="preserve">Hình </w:t>
      </w:r>
      <w:r>
        <w:fldChar w:fldCharType="begin"/>
      </w:r>
      <w:r>
        <w:instrText xml:space="preserve"> STYLEREF 1 \s </w:instrText>
      </w:r>
      <w:r>
        <w:fldChar w:fldCharType="separate"/>
      </w:r>
      <w:r>
        <w:t>3</w:t>
      </w:r>
      <w:r>
        <w:fldChar w:fldCharType="end"/>
      </w:r>
      <w:r>
        <w:t>.</w:t>
      </w:r>
      <w:r>
        <w:rPr>
          <w:rFonts w:hint="default"/>
          <w:lang w:val="en-US"/>
        </w:rPr>
        <w:t>19</w:t>
      </w:r>
      <w:r>
        <w:t>. Biểu đồ use case đặt hàng</w:t>
      </w:r>
      <w:bookmarkEnd w:id="195"/>
      <w:bookmarkEnd w:id="196"/>
    </w:p>
    <w:p>
      <w:pPr>
        <w:pStyle w:val="252"/>
        <w:numPr>
          <w:ilvl w:val="0"/>
          <w:numId w:val="38"/>
        </w:numPr>
        <w:spacing w:line="360" w:lineRule="auto"/>
      </w:pPr>
      <w:r>
        <w:t>Đặc tả use case:</w:t>
      </w:r>
    </w:p>
    <w:p>
      <w:pPr>
        <w:pStyle w:val="253"/>
      </w:pPr>
      <w:r>
        <w:t xml:space="preserve">Use case cho phép khách hàng đặt mua các </w:t>
      </w:r>
      <w:r>
        <w:rPr>
          <w:rFonts w:hint="default"/>
          <w:lang w:val="en-US"/>
        </w:rPr>
        <w:t xml:space="preserve">sản phẩm </w:t>
      </w:r>
      <w:r>
        <w:t>đã được thêm vào giỏ hàng.</w:t>
      </w:r>
    </w:p>
    <w:p>
      <w:pPr>
        <w:pStyle w:val="253"/>
        <w:numPr>
          <w:ilvl w:val="0"/>
          <w:numId w:val="24"/>
        </w:numPr>
      </w:pPr>
      <w:r>
        <w:t>Luồng sự kiện:</w:t>
      </w:r>
    </w:p>
    <w:p>
      <w:pPr>
        <w:pStyle w:val="253"/>
        <w:numPr>
          <w:ilvl w:val="1"/>
          <w:numId w:val="24"/>
        </w:numPr>
      </w:pPr>
      <w:r>
        <w:t>Luồng cơ bản:</w:t>
      </w:r>
    </w:p>
    <w:p>
      <w:pPr>
        <w:pStyle w:val="254"/>
        <w:numPr>
          <w:ilvl w:val="0"/>
          <w:numId w:val="39"/>
        </w:numPr>
        <w:rPr>
          <w:lang w:val="vi-VN"/>
        </w:rPr>
      </w:pPr>
      <w:r>
        <w:rPr>
          <w:lang w:val="vi-VN"/>
        </w:rPr>
        <w:t xml:space="preserve">Use case này bắt đầu khi khách hàng bấm “Thanh toán” tại trang giỏ hàng. Hệ thống hiển thị màn hình </w:t>
      </w:r>
      <w:r>
        <w:t>thông tin khách hàng gồm FirstName, LastName, Address, Phone</w:t>
      </w:r>
      <w:r>
        <w:rPr>
          <w:rFonts w:hint="default"/>
          <w:lang w:val="en-US"/>
        </w:rPr>
        <w:t>, email, postcode, note</w:t>
      </w:r>
      <w:r>
        <w:t xml:space="preserve"> từ bảng User </w:t>
      </w:r>
      <w:r>
        <w:rPr>
          <w:lang w:val="vi-VN"/>
        </w:rPr>
        <w:t xml:space="preserve">và lấy thông tin các </w:t>
      </w:r>
      <w:r>
        <w:rPr>
          <w:rFonts w:hint="default"/>
          <w:lang w:val="en-US"/>
        </w:rPr>
        <w:t xml:space="preserve">sản phẩm </w:t>
      </w:r>
      <w:r>
        <w:t xml:space="preserve">gồm </w:t>
      </w:r>
      <w:r>
        <w:rPr>
          <w:rFonts w:hint="default"/>
          <w:lang w:val="en-US"/>
        </w:rPr>
        <w:t>name</w:t>
      </w:r>
      <w:r>
        <w:t>,</w:t>
      </w:r>
      <w:r>
        <w:rPr>
          <w:rFonts w:hint="default"/>
          <w:lang w:val="en-US"/>
        </w:rPr>
        <w:t xml:space="preserve"> size, p</w:t>
      </w:r>
      <w:r>
        <w:t xml:space="preserve">rice từ bảng PRODUCT và Quantity từ </w:t>
      </w:r>
      <w:r>
        <w:rPr>
          <w:lang w:val="en-US"/>
        </w:rPr>
        <w:t>đố</w:t>
      </w:r>
      <w:r>
        <w:rPr>
          <w:rFonts w:hint="default"/>
          <w:lang w:val="en-US"/>
        </w:rPr>
        <w:t>i tượng lưu trên local storage</w:t>
      </w:r>
      <w:r>
        <w:rPr>
          <w:lang w:val="vi-VN"/>
        </w:rPr>
        <w:t xml:space="preserve"> hiển thị lên khung “Thông tin đơn hàng”.</w:t>
      </w:r>
    </w:p>
    <w:p>
      <w:pPr>
        <w:pStyle w:val="254"/>
        <w:rPr>
          <w:lang w:val="vi-VN"/>
        </w:rPr>
      </w:pPr>
      <w:r>
        <w:rPr>
          <w:lang w:val="vi-VN"/>
        </w:rPr>
        <w:t xml:space="preserve">Khách hàng kích vào nút “Đặt </w:t>
      </w:r>
      <w:r>
        <w:rPr>
          <w:rFonts w:hint="default"/>
          <w:lang w:val="en-US"/>
        </w:rPr>
        <w:t>hàng</w:t>
      </w:r>
      <w:r>
        <w:rPr>
          <w:lang w:val="vi-VN"/>
        </w:rPr>
        <w:t xml:space="preserve">”. Hệ thống tạo một đơn hàng mới trong bảng </w:t>
      </w:r>
      <w:r>
        <w:t>ORDER</w:t>
      </w:r>
      <w:r>
        <w:rPr>
          <w:lang w:val="vi-VN"/>
        </w:rPr>
        <w:t xml:space="preserve">, tạo </w:t>
      </w:r>
      <w:r>
        <w:t>các</w:t>
      </w:r>
      <w:r>
        <w:rPr>
          <w:lang w:val="vi-VN"/>
        </w:rPr>
        <w:t xml:space="preserve"> chi tiết đơn hàng mới trong bảng </w:t>
      </w:r>
      <w:r>
        <w:t>ORDER_</w:t>
      </w:r>
      <w:r>
        <w:rPr>
          <w:rFonts w:hint="default"/>
          <w:lang w:val="en-US"/>
        </w:rPr>
        <w:t>DETAIL</w:t>
      </w:r>
      <w:r>
        <w:t xml:space="preserve"> </w:t>
      </w:r>
      <w:r>
        <w:rPr>
          <w:lang w:val="vi-VN"/>
        </w:rPr>
        <w:t xml:space="preserve">và thông báo đặt hàng thành công, thông tin đơn hàng vừa đặt. </w:t>
      </w:r>
    </w:p>
    <w:p>
      <w:pPr>
        <w:pStyle w:val="254"/>
      </w:pPr>
      <w:r>
        <w:rPr>
          <w:lang w:val="vi-VN"/>
        </w:rPr>
        <w:t>Use case kết thúc.</w:t>
      </w:r>
    </w:p>
    <w:p>
      <w:pPr>
        <w:pStyle w:val="253"/>
        <w:numPr>
          <w:ilvl w:val="1"/>
          <w:numId w:val="24"/>
        </w:numPr>
      </w:pPr>
      <w:r>
        <w:t>Luồng rẽ nhánh:</w:t>
      </w:r>
    </w:p>
    <w:p>
      <w:pPr>
        <w:pStyle w:val="254"/>
        <w:numPr>
          <w:ilvl w:val="0"/>
          <w:numId w:val="40"/>
        </w:numPr>
        <w:rPr>
          <w:lang w:val="vi-VN"/>
        </w:rPr>
      </w:pPr>
      <w:r>
        <w:rPr>
          <w:lang w:val="vi-VN"/>
        </w:rPr>
        <w:t>Tại bước 1 trong luồng cơ bản, khi khách hàng</w:t>
      </w:r>
      <w:r>
        <w:t xml:space="preserve"> bấm mua hàng mà chưa chọn số lượng h</w:t>
      </w:r>
      <w:r>
        <w:rPr>
          <w:lang w:val="vi-VN"/>
        </w:rPr>
        <w:t xml:space="preserve">ệ thống sẽ </w:t>
      </w:r>
      <w:r>
        <w:t>tự động đặt số lượng sản phẩm đó là 1</w:t>
      </w:r>
      <w:r>
        <w:rPr>
          <w:lang w:val="vi-VN"/>
        </w:rPr>
        <w:t xml:space="preserve"> </w:t>
      </w:r>
      <w:r>
        <w:t>và thêm vào giỏ hàng</w:t>
      </w:r>
      <w:r>
        <w:rPr>
          <w:lang w:val="vi-VN"/>
        </w:rPr>
        <w:t>.</w:t>
      </w:r>
    </w:p>
    <w:p>
      <w:pPr>
        <w:pStyle w:val="254"/>
      </w:pPr>
      <w:r>
        <w:rPr>
          <w:lang w:val="vi-VN"/>
        </w:rPr>
        <w:t>Tại bất kỳ thời điểm nào trong quá trình thực hiện use case nếu không kết nối được với cơ sở dữ liệu thì hệ thống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Khách hàng đăng nhập thành công.</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pStyle w:val="253"/>
        <w:ind w:left="1284" w:firstLine="156"/>
      </w:pPr>
    </w:p>
    <w:p>
      <w:pPr>
        <w:pStyle w:val="253"/>
        <w:ind w:left="1284" w:firstLine="156"/>
      </w:pPr>
    </w:p>
    <w:p>
      <w:pPr>
        <w:pStyle w:val="253"/>
        <w:ind w:left="1284" w:firstLine="156"/>
      </w:pPr>
    </w:p>
    <w:p>
      <w:pPr>
        <w:pStyle w:val="253"/>
        <w:ind w:left="1284" w:firstLine="156"/>
      </w:pPr>
    </w:p>
    <w:p>
      <w:pPr>
        <w:pStyle w:val="253"/>
        <w:ind w:left="1284" w:firstLine="156"/>
      </w:pPr>
    </w:p>
    <w:p>
      <w:pPr>
        <w:pStyle w:val="253"/>
        <w:ind w:left="1284" w:firstLine="156"/>
        <w:rPr>
          <w:lang w:val="pt-BR"/>
        </w:rPr>
      </w:pPr>
    </w:p>
    <w:p>
      <w:pPr>
        <w:pStyle w:val="252"/>
        <w:numPr>
          <w:ilvl w:val="0"/>
          <w:numId w:val="38"/>
        </w:numPr>
        <w:spacing w:line="360" w:lineRule="auto"/>
      </w:pPr>
      <w:r>
        <w:t>Biểu đồ trình tự:</w:t>
      </w:r>
    </w:p>
    <w:p>
      <w:pPr>
        <w:pStyle w:val="252"/>
        <w:numPr>
          <w:numId w:val="0"/>
        </w:numPr>
        <w:spacing w:line="360" w:lineRule="auto"/>
        <w:ind w:left="360" w:leftChars="0"/>
      </w:pPr>
      <w:r>
        <w:drawing>
          <wp:inline distT="0" distB="0" distL="114300" distR="114300">
            <wp:extent cx="4667885" cy="3682365"/>
            <wp:effectExtent l="0" t="0" r="1079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9"/>
                    <a:stretch>
                      <a:fillRect/>
                    </a:stretch>
                  </pic:blipFill>
                  <pic:spPr>
                    <a:xfrm>
                      <a:off x="0" y="0"/>
                      <a:ext cx="4667885" cy="3682365"/>
                    </a:xfrm>
                    <a:prstGeom prst="rect">
                      <a:avLst/>
                    </a:prstGeom>
                    <a:noFill/>
                    <a:ln>
                      <a:noFill/>
                    </a:ln>
                  </pic:spPr>
                </pic:pic>
              </a:graphicData>
            </a:graphic>
          </wp:inline>
        </w:drawing>
      </w:r>
    </w:p>
    <w:p>
      <w:pPr>
        <w:pStyle w:val="257"/>
        <w:bidi w:val="0"/>
      </w:pPr>
      <w:bookmarkStart w:id="197" w:name="_Toc7564"/>
      <w:r>
        <w:t xml:space="preserve">Hình </w:t>
      </w:r>
      <w:r>
        <w:fldChar w:fldCharType="begin"/>
      </w:r>
      <w:r>
        <w:instrText xml:space="preserve"> STYLEREF 1 \s </w:instrText>
      </w:r>
      <w:r>
        <w:fldChar w:fldCharType="separate"/>
      </w:r>
      <w:r>
        <w:t>3</w:t>
      </w:r>
      <w:r>
        <w:fldChar w:fldCharType="end"/>
      </w:r>
      <w:r>
        <w:t>.</w:t>
      </w:r>
      <w:r>
        <w:rPr>
          <w:rFonts w:hint="default"/>
          <w:lang w:val="en-US"/>
        </w:rPr>
        <w:t>20</w:t>
      </w:r>
      <w:r>
        <w:t>. Biểu đồ</w:t>
      </w:r>
      <w:r>
        <w:rPr>
          <w:rFonts w:hint="default"/>
          <w:lang w:val="en-US"/>
        </w:rPr>
        <w:t xml:space="preserve"> trình tự</w:t>
      </w:r>
      <w:r>
        <w:t xml:space="preserve"> use case đặt hàng</w:t>
      </w:r>
      <w:bookmarkEnd w:id="197"/>
    </w:p>
    <w:p>
      <w:pPr>
        <w:pStyle w:val="4"/>
        <w:tabs>
          <w:tab w:val="clear" w:pos="567"/>
        </w:tabs>
      </w:pPr>
      <w:r>
        <w:t>Use case quản lý tài khoản</w:t>
      </w:r>
    </w:p>
    <w:p>
      <w:pPr>
        <w:pStyle w:val="252"/>
        <w:numPr>
          <w:ilvl w:val="0"/>
          <w:numId w:val="41"/>
        </w:numPr>
        <w:spacing w:line="360" w:lineRule="auto"/>
      </w:pPr>
      <w:r>
        <w:t>Biểu đồ use case:</w:t>
      </w:r>
      <w:bookmarkStart w:id="198" w:name="_Toc134073485"/>
    </w:p>
    <w:p>
      <w:pPr>
        <w:pStyle w:val="257"/>
        <w:bidi w:val="0"/>
      </w:pPr>
      <w:bookmarkStart w:id="199" w:name="_Toc23070"/>
      <w:r>
        <w:drawing>
          <wp:anchor distT="0" distB="0" distL="114300" distR="114300" simplePos="0" relativeHeight="251672576" behindDoc="0" locked="0" layoutInCell="1" allowOverlap="1">
            <wp:simplePos x="0" y="0"/>
            <wp:positionH relativeFrom="column">
              <wp:posOffset>525780</wp:posOffset>
            </wp:positionH>
            <wp:positionV relativeFrom="paragraph">
              <wp:posOffset>227330</wp:posOffset>
            </wp:positionV>
            <wp:extent cx="4580255" cy="81026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30">
                      <a:extLst>
                        <a:ext uri="{28A0092B-C50C-407E-A947-70E740481C1C}">
                          <a14:useLocalDpi xmlns:a14="http://schemas.microsoft.com/office/drawing/2010/main" val="0"/>
                        </a:ext>
                      </a:extLst>
                    </a:blip>
                    <a:srcRect l="10514" r="7391" b="25540"/>
                    <a:stretch>
                      <a:fillRect/>
                    </a:stretch>
                  </pic:blipFill>
                  <pic:spPr>
                    <a:xfrm>
                      <a:off x="0" y="0"/>
                      <a:ext cx="4580255" cy="810260"/>
                    </a:xfrm>
                    <a:prstGeom prst="rect">
                      <a:avLst/>
                    </a:prstGeom>
                    <a:noFill/>
                    <a:ln>
                      <a:noFill/>
                    </a:ln>
                  </pic:spPr>
                </pic:pic>
              </a:graphicData>
            </a:graphic>
          </wp:anchor>
        </w:drawing>
      </w:r>
      <w:r>
        <w:t xml:space="preserve">Hình </w:t>
      </w:r>
      <w:r>
        <w:fldChar w:fldCharType="begin"/>
      </w:r>
      <w:r>
        <w:instrText xml:space="preserve"> STYLEREF 1 \s </w:instrText>
      </w:r>
      <w:r>
        <w:fldChar w:fldCharType="separate"/>
      </w:r>
      <w:r>
        <w:t>3</w:t>
      </w:r>
      <w:r>
        <w:fldChar w:fldCharType="end"/>
      </w:r>
      <w:r>
        <w:t>.</w:t>
      </w:r>
      <w:r>
        <w:rPr>
          <w:rFonts w:hint="default"/>
          <w:lang w:val="en-US"/>
        </w:rPr>
        <w:t>21</w:t>
      </w:r>
      <w:r>
        <w:t>. Biểu đồ use case quản lý tài khoản</w:t>
      </w:r>
      <w:bookmarkEnd w:id="198"/>
      <w:bookmarkEnd w:id="199"/>
    </w:p>
    <w:p>
      <w:pPr>
        <w:pStyle w:val="252"/>
        <w:numPr>
          <w:ilvl w:val="0"/>
          <w:numId w:val="41"/>
        </w:numPr>
        <w:spacing w:line="360" w:lineRule="auto"/>
      </w:pPr>
      <w:r>
        <w:t>Đặc tả use case:</w:t>
      </w:r>
    </w:p>
    <w:p>
      <w:pPr>
        <w:pStyle w:val="253"/>
      </w:pPr>
      <w:r>
        <w:t>Use case này cho phép quản trị viên xem, thêm, sửa thông tin, xóa các tài khoản trong bảng USER.</w:t>
      </w:r>
    </w:p>
    <w:p>
      <w:pPr>
        <w:pStyle w:val="253"/>
        <w:numPr>
          <w:ilvl w:val="0"/>
          <w:numId w:val="24"/>
        </w:numPr>
      </w:pPr>
      <w:r>
        <w:t>Luồng sự kiện:</w:t>
      </w:r>
    </w:p>
    <w:p>
      <w:pPr>
        <w:pStyle w:val="253"/>
        <w:numPr>
          <w:ilvl w:val="1"/>
          <w:numId w:val="24"/>
        </w:numPr>
      </w:pPr>
      <w:r>
        <w:t>Luồng cơ bản:</w:t>
      </w:r>
    </w:p>
    <w:p>
      <w:pPr>
        <w:pStyle w:val="254"/>
        <w:numPr>
          <w:ilvl w:val="0"/>
          <w:numId w:val="42"/>
        </w:numPr>
      </w:pPr>
      <w:r>
        <w:t>Use case này bắt đầu khi quản trị viên kích vào nút “User management” trên thanh Menu quản trị. Hệ thống lấy thông tin chi tiết của các tài khoản (FirstName, LastName, Username, Phone, Email, Address) từ bảng USER trong cơ sở dữ liệu và hiển thị lên màn hình.</w:t>
      </w:r>
    </w:p>
    <w:p>
      <w:pPr>
        <w:pStyle w:val="254"/>
      </w:pPr>
      <w:r>
        <w:rPr>
          <w:rFonts w:hint="default"/>
          <w:lang w:val="en-US"/>
        </w:rPr>
        <w:t xml:space="preserve">Khóa </w:t>
      </w:r>
      <w:r>
        <w:t xml:space="preserve">tài khoản: </w:t>
      </w:r>
    </w:p>
    <w:p>
      <w:pPr>
        <w:pStyle w:val="254"/>
        <w:numPr>
          <w:ilvl w:val="1"/>
          <w:numId w:val="12"/>
        </w:numPr>
      </w:pPr>
      <w:r>
        <w:t>Quản trị viên kích vào nút “</w:t>
      </w:r>
      <w:r>
        <w:rPr>
          <w:rFonts w:hint="default"/>
          <w:lang w:val="en-US"/>
        </w:rPr>
        <w:t>Khóa tài khoản</w:t>
      </w:r>
      <w:r>
        <w:t>” trên một dòng tài khoản. Hệ thống sẽ hiển thị màn hình “</w:t>
      </w:r>
      <w:r>
        <w:rPr>
          <w:rFonts w:hint="default"/>
          <w:lang w:val="en-US"/>
        </w:rPr>
        <w:t>Khóa tài khoản</w:t>
      </w:r>
      <w:r>
        <w:t>” yêu cầu xác nhận xóa.</w:t>
      </w:r>
    </w:p>
    <w:p>
      <w:pPr>
        <w:pStyle w:val="254"/>
        <w:numPr>
          <w:ilvl w:val="1"/>
          <w:numId w:val="12"/>
        </w:numPr>
      </w:pPr>
      <w:r>
        <w:t xml:space="preserve">Quản trị viên kích vào nút “Yes”. Hệ thống sẽ </w:t>
      </w:r>
      <w:r>
        <w:rPr>
          <w:rFonts w:hint="default"/>
          <w:lang w:val="en-US"/>
        </w:rPr>
        <w:t xml:space="preserve">khóa </w:t>
      </w:r>
      <w:r>
        <w:t>tài khoản khỏi bảng USER và hiển thị danh sách các tài khoản đã cập nhật.</w:t>
      </w:r>
    </w:p>
    <w:p>
      <w:pPr>
        <w:pStyle w:val="254"/>
      </w:pPr>
      <w:r>
        <w:t>Use case kết thúc.</w:t>
      </w:r>
    </w:p>
    <w:p>
      <w:pPr>
        <w:pStyle w:val="253"/>
        <w:numPr>
          <w:ilvl w:val="1"/>
          <w:numId w:val="24"/>
        </w:numPr>
      </w:pPr>
      <w:r>
        <w:t>Luồng rẽ nhánh:</w:t>
      </w:r>
    </w:p>
    <w:p>
      <w:pPr>
        <w:pStyle w:val="254"/>
        <w:numPr>
          <w:ilvl w:val="0"/>
          <w:numId w:val="43"/>
        </w:numPr>
      </w:pPr>
      <w:r>
        <w:t>Tại bất kỳ thời điểm nào trong quá trình thực hiện use case nếu không kết nối được với cơ sở dữ liệu thì website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Quản trị viên phải đăng nhập vào hệ thống trước thực hiện quản lý tài khoản.</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rPr>
          <w:color w:val="000000"/>
          <w:lang w:val="pt-BR"/>
        </w:rPr>
      </w:pPr>
      <w:r>
        <w:t>Không có.</w:t>
      </w:r>
    </w:p>
    <w:p>
      <w:pPr>
        <w:pStyle w:val="252"/>
        <w:numPr>
          <w:ilvl w:val="0"/>
          <w:numId w:val="41"/>
        </w:numPr>
        <w:spacing w:line="360" w:lineRule="auto"/>
      </w:pPr>
      <w:r>
        <w:t>Biểu đồ trình tự:</w:t>
      </w:r>
    </w:p>
    <w:p>
      <w:pPr>
        <w:spacing w:line="360" w:lineRule="auto"/>
      </w:pPr>
      <w:r>
        <w:drawing>
          <wp:inline distT="0" distB="0" distL="114300" distR="114300">
            <wp:extent cx="4972050" cy="3402965"/>
            <wp:effectExtent l="0" t="0" r="11430" b="1079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31"/>
                    <a:stretch>
                      <a:fillRect/>
                    </a:stretch>
                  </pic:blipFill>
                  <pic:spPr>
                    <a:xfrm>
                      <a:off x="0" y="0"/>
                      <a:ext cx="4972050" cy="3402965"/>
                    </a:xfrm>
                    <a:prstGeom prst="rect">
                      <a:avLst/>
                    </a:prstGeom>
                    <a:noFill/>
                    <a:ln>
                      <a:noFill/>
                    </a:ln>
                  </pic:spPr>
                </pic:pic>
              </a:graphicData>
            </a:graphic>
          </wp:inline>
        </w:drawing>
      </w:r>
    </w:p>
    <w:p>
      <w:pPr>
        <w:spacing w:line="360" w:lineRule="auto"/>
      </w:pPr>
      <w:r>
        <w:rPr>
          <w:color w:val="000000" w:themeColor="text1"/>
          <w14:textFill>
            <w14:solidFill>
              <w14:schemeClr w14:val="tx1"/>
            </w14:solidFill>
          </w14:textFill>
        </w:rPr>
        <w:drawing>
          <wp:anchor distT="0" distB="0" distL="114300" distR="114300" simplePos="0" relativeHeight="251695104" behindDoc="0" locked="0" layoutInCell="1" allowOverlap="1">
            <wp:simplePos x="0" y="0"/>
            <wp:positionH relativeFrom="column">
              <wp:posOffset>69850</wp:posOffset>
            </wp:positionH>
            <wp:positionV relativeFrom="paragraph">
              <wp:posOffset>-5053965</wp:posOffset>
            </wp:positionV>
            <wp:extent cx="5166360" cy="4241800"/>
            <wp:effectExtent l="0" t="0" r="0" b="1016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32">
                      <a:extLst>
                        <a:ext uri="{28A0092B-C50C-407E-A947-70E740481C1C}">
                          <a14:useLocalDpi xmlns:a14="http://schemas.microsoft.com/office/drawing/2010/main" val="0"/>
                        </a:ext>
                      </a:extLst>
                    </a:blip>
                    <a:srcRect l="4061" t="42794" r="21601" b="24229"/>
                    <a:stretch>
                      <a:fillRect/>
                    </a:stretch>
                  </pic:blipFill>
                  <pic:spPr>
                    <a:xfrm>
                      <a:off x="0" y="0"/>
                      <a:ext cx="5166360" cy="4241800"/>
                    </a:xfrm>
                    <a:prstGeom prst="rect">
                      <a:avLst/>
                    </a:prstGeom>
                    <a:noFill/>
                    <a:ln>
                      <a:noFill/>
                    </a:ln>
                  </pic:spPr>
                </pic:pic>
              </a:graphicData>
            </a:graphic>
          </wp:anchor>
        </w:drawing>
      </w:r>
    </w:p>
    <w:p>
      <w:pPr>
        <w:pStyle w:val="257"/>
        <w:bidi w:val="0"/>
      </w:pPr>
      <w:bookmarkStart w:id="200" w:name="_Toc134073486"/>
      <w:bookmarkStart w:id="201" w:name="_Toc28102"/>
      <w:r>
        <w:t xml:space="preserve">Hình </w:t>
      </w:r>
      <w:r>
        <w:fldChar w:fldCharType="begin"/>
      </w:r>
      <w:r>
        <w:instrText xml:space="preserve"> STYLEREF 1 \s </w:instrText>
      </w:r>
      <w:r>
        <w:fldChar w:fldCharType="separate"/>
      </w:r>
      <w:r>
        <w:t>3</w:t>
      </w:r>
      <w:r>
        <w:fldChar w:fldCharType="end"/>
      </w:r>
      <w:r>
        <w:t>.</w:t>
      </w:r>
      <w:r>
        <w:rPr>
          <w:rFonts w:hint="default"/>
          <w:lang w:val="en-US"/>
        </w:rPr>
        <w:t>22</w:t>
      </w:r>
      <w:r>
        <w:t>. Biểu đồ trình tự quản lý tài khoản</w:t>
      </w:r>
      <w:bookmarkEnd w:id="200"/>
      <w:bookmarkEnd w:id="201"/>
    </w:p>
    <w:p>
      <w:pPr>
        <w:spacing w:line="360" w:lineRule="auto"/>
      </w:pPr>
    </w:p>
    <w:p>
      <w:pPr>
        <w:pStyle w:val="4"/>
        <w:tabs>
          <w:tab w:val="clear" w:pos="567"/>
        </w:tabs>
      </w:pPr>
      <w:r>
        <w:t>Use case quản lý danh mục sản phẩm</w:t>
      </w:r>
    </w:p>
    <w:p>
      <w:pPr>
        <w:pStyle w:val="252"/>
        <w:numPr>
          <w:ilvl w:val="0"/>
          <w:numId w:val="44"/>
        </w:numPr>
        <w:spacing w:line="360" w:lineRule="auto"/>
      </w:pPr>
      <w:r>
        <w:t>Biểu đồ use case:</w:t>
      </w:r>
    </w:p>
    <w:p>
      <w:pPr>
        <w:pStyle w:val="257"/>
        <w:bidi w:val="0"/>
      </w:pPr>
      <w:bookmarkStart w:id="202" w:name="_Toc134073488"/>
      <w:bookmarkStart w:id="203" w:name="_Toc27495"/>
      <w:r>
        <w:t xml:space="preserve">Hình </w:t>
      </w:r>
      <w:r>
        <w:fldChar w:fldCharType="begin"/>
      </w:r>
      <w:r>
        <w:instrText xml:space="preserve"> STYLEREF 1 \s </w:instrText>
      </w:r>
      <w:r>
        <w:fldChar w:fldCharType="separate"/>
      </w:r>
      <w:r>
        <w:t>3</w:t>
      </w:r>
      <w:r>
        <w:fldChar w:fldCharType="end"/>
      </w:r>
      <w:r>
        <w:t>.</w:t>
      </w:r>
      <w:r>
        <w:rPr>
          <w:rFonts w:hint="default"/>
          <w:lang w:val="en-US"/>
        </w:rPr>
        <w:t>23</w:t>
      </w:r>
      <w:r>
        <w:t>. Biểu đồ use case quản lý danh mục</w:t>
      </w:r>
      <w:bookmarkEnd w:id="202"/>
      <w:bookmarkEnd w:id="203"/>
    </w:p>
    <w:p>
      <w:pPr>
        <w:spacing w:line="360" w:lineRule="auto"/>
      </w:pPr>
      <w:r>
        <w:drawing>
          <wp:anchor distT="0" distB="0" distL="114300" distR="114300" simplePos="0" relativeHeight="251671552" behindDoc="0" locked="0" layoutInCell="1" allowOverlap="1">
            <wp:simplePos x="0" y="0"/>
            <wp:positionH relativeFrom="column">
              <wp:posOffset>559435</wp:posOffset>
            </wp:positionH>
            <wp:positionV relativeFrom="paragraph">
              <wp:posOffset>0</wp:posOffset>
            </wp:positionV>
            <wp:extent cx="4632325" cy="81915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3">
                      <a:extLst>
                        <a:ext uri="{28A0092B-C50C-407E-A947-70E740481C1C}">
                          <a14:useLocalDpi xmlns:a14="http://schemas.microsoft.com/office/drawing/2010/main" val="0"/>
                        </a:ext>
                      </a:extLst>
                    </a:blip>
                    <a:srcRect l="10049" r="6908" b="24748"/>
                    <a:stretch>
                      <a:fillRect/>
                    </a:stretch>
                  </pic:blipFill>
                  <pic:spPr>
                    <a:xfrm>
                      <a:off x="0" y="0"/>
                      <a:ext cx="4632325" cy="819150"/>
                    </a:xfrm>
                    <a:prstGeom prst="rect">
                      <a:avLst/>
                    </a:prstGeom>
                    <a:noFill/>
                    <a:ln>
                      <a:noFill/>
                    </a:ln>
                  </pic:spPr>
                </pic:pic>
              </a:graphicData>
            </a:graphic>
          </wp:anchor>
        </w:drawing>
      </w:r>
    </w:p>
    <w:p>
      <w:r>
        <w:br w:type="page"/>
      </w:r>
    </w:p>
    <w:p>
      <w:pPr>
        <w:pStyle w:val="252"/>
        <w:numPr>
          <w:ilvl w:val="0"/>
          <w:numId w:val="44"/>
        </w:numPr>
        <w:spacing w:line="360" w:lineRule="auto"/>
      </w:pPr>
      <w:r>
        <w:t>Đặc tả use case:</w:t>
      </w:r>
    </w:p>
    <w:p>
      <w:pPr>
        <w:pStyle w:val="253"/>
      </w:pPr>
      <w:r>
        <w:t>Use case này cho phép quản trị viên xem, thêm, sửa thông tin, xóa các danh mục trong bảng CATEGORY.</w:t>
      </w:r>
    </w:p>
    <w:p>
      <w:pPr>
        <w:pStyle w:val="253"/>
        <w:numPr>
          <w:ilvl w:val="0"/>
          <w:numId w:val="24"/>
        </w:numPr>
      </w:pPr>
      <w:r>
        <w:t>Luồng sự kiện:</w:t>
      </w:r>
    </w:p>
    <w:p>
      <w:pPr>
        <w:pStyle w:val="253"/>
        <w:numPr>
          <w:ilvl w:val="1"/>
          <w:numId w:val="24"/>
        </w:numPr>
      </w:pPr>
      <w:r>
        <w:t>Luồng cơ bản:</w:t>
      </w:r>
    </w:p>
    <w:p>
      <w:pPr>
        <w:pStyle w:val="254"/>
        <w:numPr>
          <w:ilvl w:val="0"/>
          <w:numId w:val="45"/>
        </w:numPr>
      </w:pPr>
      <w:r>
        <w:t>Use case này bắt đầu khi quản trị viên kích vào nút “</w:t>
      </w:r>
      <w:r>
        <w:rPr>
          <w:rFonts w:hint="default"/>
          <w:lang w:val="en-US"/>
        </w:rPr>
        <w:t>Quản lý danh mục</w:t>
      </w:r>
      <w:r>
        <w:t>” trên thanh Menu quản trị. Hệ thống lấy thông tin chi tiết của các danh mục (Name) từ bảng CATEGORY trong cơ sở dữ liệu và hiển thị lên màn hình.</w:t>
      </w:r>
    </w:p>
    <w:p>
      <w:pPr>
        <w:pStyle w:val="254"/>
      </w:pPr>
      <w:r>
        <w:t>Thêm mới danh mục:</w:t>
      </w:r>
    </w:p>
    <w:p>
      <w:pPr>
        <w:pStyle w:val="254"/>
        <w:numPr>
          <w:ilvl w:val="1"/>
          <w:numId w:val="12"/>
        </w:numPr>
      </w:pPr>
      <w:r>
        <w:t>Quản trị viên kích vào nút “ADD CATEGORY”. Hệ thống hiển thị “Category Form” yêu cầu quản trị viên nhập các thông tin (Name).</w:t>
      </w:r>
    </w:p>
    <w:p>
      <w:pPr>
        <w:pStyle w:val="254"/>
        <w:numPr>
          <w:ilvl w:val="1"/>
          <w:numId w:val="12"/>
        </w:numPr>
      </w:pPr>
      <w:r>
        <w:t>Quản trị viên nhập các thông tin (Name) và kích vào nút “Submit”. Hệ thống tạo ra CategoryID, Slug từ Name và lưu các thông tin (CategoryID, Name) vào bảng CATEGORY và hiển thị danh sách các danh mục lên màn hình.</w:t>
      </w:r>
    </w:p>
    <w:p>
      <w:pPr>
        <w:pStyle w:val="254"/>
      </w:pPr>
      <w:r>
        <w:t xml:space="preserve">Sửa thông tin danh mục: </w:t>
      </w:r>
    </w:p>
    <w:p>
      <w:pPr>
        <w:pStyle w:val="254"/>
        <w:numPr>
          <w:ilvl w:val="1"/>
          <w:numId w:val="12"/>
        </w:numPr>
      </w:pPr>
      <w:r>
        <w:t>Quản trị viên kích vào nút “Edit” trên dòng danh mục. Hệ thống hiển thị một màn hình với các thông tin cũ của danh mục (Name).</w:t>
      </w:r>
    </w:p>
    <w:p>
      <w:pPr>
        <w:pStyle w:val="254"/>
        <w:numPr>
          <w:ilvl w:val="1"/>
          <w:numId w:val="12"/>
        </w:numPr>
      </w:pPr>
      <w:r>
        <w:t>Quản trị viên sửa thông tin (Name) của danh mục và kích vào nút “Submit”. Hệ thống sẽ cập nhật thông tin danh mục trong bảng CATEGORY và hiển thị danh sách danh mục đã cập nhật.</w:t>
      </w:r>
    </w:p>
    <w:p>
      <w:pPr>
        <w:pStyle w:val="254"/>
      </w:pPr>
      <w:r>
        <w:t xml:space="preserve">Xóa danh mục: </w:t>
      </w:r>
    </w:p>
    <w:p>
      <w:pPr>
        <w:pStyle w:val="254"/>
        <w:numPr>
          <w:ilvl w:val="1"/>
          <w:numId w:val="12"/>
        </w:numPr>
      </w:pPr>
      <w:r>
        <w:t>Quản trị viên kích vào nút “Delete” trên một dòng danh mục. Hệ thống sẽ hiển thị màn hình “Delete Category” yêu cầu xác nhận xóa.</w:t>
      </w:r>
    </w:p>
    <w:p>
      <w:pPr>
        <w:pStyle w:val="254"/>
        <w:numPr>
          <w:ilvl w:val="1"/>
          <w:numId w:val="12"/>
        </w:numPr>
      </w:pPr>
      <w:r>
        <w:t>Quản trị viên kích vào nút “Yes”. Hệ thống sẽ xóa danh mục khỏi bảng CATEGORY và hiển thị danh sách các danh mục đã cập nhật.</w:t>
      </w:r>
    </w:p>
    <w:p>
      <w:pPr>
        <w:pStyle w:val="254"/>
      </w:pPr>
      <w:r>
        <w:t>Use case kết thúc.</w:t>
      </w:r>
    </w:p>
    <w:p>
      <w:pPr>
        <w:pStyle w:val="253"/>
        <w:numPr>
          <w:ilvl w:val="1"/>
          <w:numId w:val="24"/>
        </w:numPr>
      </w:pPr>
      <w:r>
        <w:t>Luồng rẽ nhánh:</w:t>
      </w:r>
    </w:p>
    <w:p>
      <w:pPr>
        <w:pStyle w:val="254"/>
        <w:numPr>
          <w:ilvl w:val="0"/>
          <w:numId w:val="46"/>
        </w:numPr>
      </w:pPr>
      <w:r>
        <w:t>Tại bất kỳ thời điểm nào trong quá trình thực hiện use case nếu không kết nối được với cơ sở dữ liệu thì website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Quản trị viên phải đăng nhập vào hệ thống trước thực hiện quản lý danh mục.</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pStyle w:val="253"/>
        <w:ind w:left="0" w:firstLine="0"/>
      </w:pPr>
    </w:p>
    <w:p>
      <w:pPr>
        <w:rPr>
          <w:color w:val="000000"/>
          <w:lang w:val="pt-BR"/>
        </w:rPr>
      </w:pPr>
      <w:r>
        <w:br w:type="page"/>
      </w:r>
    </w:p>
    <w:p>
      <w:pPr>
        <w:pStyle w:val="252"/>
        <w:numPr>
          <w:ilvl w:val="0"/>
          <w:numId w:val="44"/>
        </w:numPr>
        <w:spacing w:line="360" w:lineRule="auto"/>
      </w:pPr>
      <w:r>
        <w:rPr>
          <w:color w:val="000000" w:themeColor="text1"/>
          <w14:textFill>
            <w14:solidFill>
              <w14:schemeClr w14:val="tx1"/>
            </w14:solidFill>
          </w14:textFill>
        </w:rPr>
        <w:drawing>
          <wp:anchor distT="0" distB="0" distL="114300" distR="114300" simplePos="0" relativeHeight="251663360" behindDoc="0" locked="0" layoutInCell="1" allowOverlap="1">
            <wp:simplePos x="0" y="0"/>
            <wp:positionH relativeFrom="column">
              <wp:posOffset>257175</wp:posOffset>
            </wp:positionH>
            <wp:positionV relativeFrom="paragraph">
              <wp:posOffset>408305</wp:posOffset>
            </wp:positionV>
            <wp:extent cx="5104765" cy="8054340"/>
            <wp:effectExtent l="0" t="0" r="0" b="762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34">
                      <a:extLst>
                        <a:ext uri="{28A0092B-C50C-407E-A947-70E740481C1C}">
                          <a14:useLocalDpi xmlns:a14="http://schemas.microsoft.com/office/drawing/2010/main" val="0"/>
                        </a:ext>
                      </a:extLst>
                    </a:blip>
                    <a:srcRect l="4703" t="3407" r="22732" b="63678"/>
                    <a:stretch>
                      <a:fillRect/>
                    </a:stretch>
                  </pic:blipFill>
                  <pic:spPr>
                    <a:xfrm>
                      <a:off x="0" y="0"/>
                      <a:ext cx="5104765" cy="8054340"/>
                    </a:xfrm>
                    <a:prstGeom prst="rect">
                      <a:avLst/>
                    </a:prstGeom>
                    <a:noFill/>
                    <a:ln>
                      <a:noFill/>
                    </a:ln>
                  </pic:spPr>
                </pic:pic>
              </a:graphicData>
            </a:graphic>
          </wp:anchor>
        </w:drawing>
      </w:r>
      <w:r>
        <w:t>Biểu đồ trình tự:</w:t>
      </w:r>
    </w:p>
    <w:p>
      <w:pPr>
        <w:spacing w:line="360" w:lineRule="auto"/>
      </w:pPr>
    </w:p>
    <w:p>
      <w:pPr>
        <w:spacing w:line="360" w:lineRule="auto"/>
      </w:pPr>
      <w:r>
        <w:rPr>
          <w:color w:val="000000" w:themeColor="text1"/>
          <w14:textFill>
            <w14:solidFill>
              <w14:schemeClr w14:val="tx1"/>
            </w14:solidFill>
          </w14:textFill>
        </w:rPr>
        <w:drawing>
          <wp:anchor distT="0" distB="0" distL="114300" distR="114300" simplePos="0" relativeHeight="251664384" behindDoc="0" locked="0" layoutInCell="1" allowOverlap="1">
            <wp:simplePos x="0" y="0"/>
            <wp:positionH relativeFrom="column">
              <wp:posOffset>260350</wp:posOffset>
            </wp:positionH>
            <wp:positionV relativeFrom="paragraph">
              <wp:posOffset>0</wp:posOffset>
            </wp:positionV>
            <wp:extent cx="5069840" cy="810768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4">
                      <a:extLst>
                        <a:ext uri="{28A0092B-C50C-407E-A947-70E740481C1C}">
                          <a14:useLocalDpi xmlns:a14="http://schemas.microsoft.com/office/drawing/2010/main" val="0"/>
                        </a:ext>
                      </a:extLst>
                    </a:blip>
                    <a:srcRect l="4703" t="36220" r="22732" b="30421"/>
                    <a:stretch>
                      <a:fillRect/>
                    </a:stretch>
                  </pic:blipFill>
                  <pic:spPr>
                    <a:xfrm>
                      <a:off x="0" y="0"/>
                      <a:ext cx="5070069" cy="8107680"/>
                    </a:xfrm>
                    <a:prstGeom prst="rect">
                      <a:avLst/>
                    </a:prstGeom>
                    <a:noFill/>
                    <a:ln>
                      <a:noFill/>
                    </a:ln>
                  </pic:spPr>
                </pic:pic>
              </a:graphicData>
            </a:graphic>
          </wp:anchor>
        </w:drawing>
      </w:r>
    </w:p>
    <w:p>
      <w:pPr>
        <w:pStyle w:val="257"/>
        <w:bidi w:val="0"/>
      </w:pPr>
      <w:bookmarkStart w:id="204" w:name="_Toc134073489"/>
      <w:bookmarkStart w:id="205" w:name="_Toc19115"/>
      <w:r>
        <w:t xml:space="preserve">Hình </w:t>
      </w:r>
      <w:r>
        <w:fldChar w:fldCharType="begin"/>
      </w:r>
      <w:r>
        <w:instrText xml:space="preserve"> STYLEREF 1 \s </w:instrText>
      </w:r>
      <w:r>
        <w:fldChar w:fldCharType="separate"/>
      </w:r>
      <w:r>
        <w:t>3</w:t>
      </w:r>
      <w:r>
        <w:fldChar w:fldCharType="end"/>
      </w:r>
      <w:r>
        <w:t>.</w:t>
      </w:r>
      <w:r>
        <w:rPr>
          <w:rFonts w:hint="default"/>
          <w:lang w:val="en-US"/>
        </w:rPr>
        <w:t>24</w:t>
      </w:r>
      <w:r>
        <w:t>. Biều đồ trình tự quản lý danh mục</w:t>
      </w:r>
      <w:bookmarkEnd w:id="204"/>
      <w:r>
        <w:rPr>
          <w:color w:val="000000" w:themeColor="text1"/>
          <w14:textFill>
            <w14:solidFill>
              <w14:schemeClr w14:val="tx1"/>
            </w14:solidFill>
          </w14:textFill>
        </w:rPr>
        <w:drawing>
          <wp:anchor distT="0" distB="0" distL="114300" distR="114300" simplePos="0" relativeHeight="251673600" behindDoc="0" locked="0" layoutInCell="1" allowOverlap="1">
            <wp:simplePos x="0" y="0"/>
            <wp:positionH relativeFrom="column">
              <wp:posOffset>253365</wp:posOffset>
            </wp:positionH>
            <wp:positionV relativeFrom="paragraph">
              <wp:posOffset>0</wp:posOffset>
            </wp:positionV>
            <wp:extent cx="5069840" cy="154749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4">
                      <a:extLst>
                        <a:ext uri="{28A0092B-C50C-407E-A947-70E740481C1C}">
                          <a14:useLocalDpi xmlns:a14="http://schemas.microsoft.com/office/drawing/2010/main" val="0"/>
                        </a:ext>
                      </a:extLst>
                    </a:blip>
                    <a:srcRect l="4703" t="69483" r="22732" b="24150"/>
                    <a:stretch>
                      <a:fillRect/>
                    </a:stretch>
                  </pic:blipFill>
                  <pic:spPr>
                    <a:xfrm>
                      <a:off x="0" y="0"/>
                      <a:ext cx="5069840" cy="1547495"/>
                    </a:xfrm>
                    <a:prstGeom prst="rect">
                      <a:avLst/>
                    </a:prstGeom>
                    <a:noFill/>
                    <a:ln>
                      <a:noFill/>
                    </a:ln>
                  </pic:spPr>
                </pic:pic>
              </a:graphicData>
            </a:graphic>
          </wp:anchor>
        </w:drawing>
      </w:r>
      <w:bookmarkEnd w:id="205"/>
    </w:p>
    <w:p>
      <w:pPr>
        <w:pStyle w:val="4"/>
        <w:tabs>
          <w:tab w:val="clear" w:pos="567"/>
        </w:tabs>
      </w:pPr>
      <w:r>
        <w:t>Use case quản lý sản phẩm</w:t>
      </w:r>
    </w:p>
    <w:p>
      <w:pPr>
        <w:pStyle w:val="252"/>
        <w:numPr>
          <w:ilvl w:val="0"/>
          <w:numId w:val="47"/>
        </w:numPr>
        <w:spacing w:line="360" w:lineRule="auto"/>
      </w:pPr>
      <w:r>
        <w:t>Biểu đồ use case:</w:t>
      </w:r>
    </w:p>
    <w:p>
      <w:pPr>
        <w:bidi w:val="0"/>
      </w:pPr>
      <w:bookmarkStart w:id="206" w:name="_Toc134073491"/>
      <w:r>
        <w:drawing>
          <wp:inline distT="0" distB="0" distL="114300" distR="114300">
            <wp:extent cx="5268595" cy="850265"/>
            <wp:effectExtent l="0" t="0" r="4445" b="317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35"/>
                    <a:stretch>
                      <a:fillRect/>
                    </a:stretch>
                  </pic:blipFill>
                  <pic:spPr>
                    <a:xfrm>
                      <a:off x="0" y="0"/>
                      <a:ext cx="5268595" cy="850265"/>
                    </a:xfrm>
                    <a:prstGeom prst="rect">
                      <a:avLst/>
                    </a:prstGeom>
                    <a:noFill/>
                    <a:ln>
                      <a:noFill/>
                    </a:ln>
                  </pic:spPr>
                </pic:pic>
              </a:graphicData>
            </a:graphic>
          </wp:inline>
        </w:drawing>
      </w:r>
    </w:p>
    <w:p>
      <w:pPr>
        <w:bidi w:val="0"/>
      </w:pPr>
    </w:p>
    <w:p>
      <w:pPr>
        <w:pStyle w:val="257"/>
        <w:bidi w:val="0"/>
      </w:pPr>
      <w:bookmarkStart w:id="207" w:name="_Toc24212"/>
      <w:r>
        <w:t xml:space="preserve">Hình </w:t>
      </w:r>
      <w:r>
        <w:fldChar w:fldCharType="begin"/>
      </w:r>
      <w:r>
        <w:instrText xml:space="preserve"> STYLEREF 1 \s </w:instrText>
      </w:r>
      <w:r>
        <w:fldChar w:fldCharType="separate"/>
      </w:r>
      <w:r>
        <w:t>3</w:t>
      </w:r>
      <w:r>
        <w:fldChar w:fldCharType="end"/>
      </w:r>
      <w:r>
        <w:t>.</w:t>
      </w:r>
      <w:r>
        <w:rPr>
          <w:rFonts w:hint="default"/>
          <w:lang w:val="en-US"/>
        </w:rPr>
        <w:t>25</w:t>
      </w:r>
      <w:r>
        <w:t>. Biểu đồ use case quản lý sách</w:t>
      </w:r>
      <w:bookmarkEnd w:id="206"/>
      <w:bookmarkEnd w:id="207"/>
    </w:p>
    <w:p>
      <w:pPr>
        <w:pStyle w:val="252"/>
        <w:numPr>
          <w:ilvl w:val="0"/>
          <w:numId w:val="47"/>
        </w:numPr>
        <w:spacing w:line="360" w:lineRule="auto"/>
      </w:pPr>
      <w:r>
        <w:t>Đặc tả use case:</w:t>
      </w:r>
    </w:p>
    <w:p>
      <w:pPr>
        <w:pStyle w:val="253"/>
      </w:pPr>
      <w:r>
        <w:t xml:space="preserve">Use case này cho phép quản trị viên xem, thêm, sửa thông tin, xóa các </w:t>
      </w:r>
      <w:r>
        <w:rPr>
          <w:rFonts w:hint="default"/>
          <w:lang w:val="en-US"/>
        </w:rPr>
        <w:t xml:space="preserve">sản phẩm </w:t>
      </w:r>
      <w:r>
        <w:t>trong bảng PRODUCT.</w:t>
      </w:r>
    </w:p>
    <w:p>
      <w:pPr>
        <w:pStyle w:val="253"/>
        <w:numPr>
          <w:ilvl w:val="0"/>
          <w:numId w:val="24"/>
        </w:numPr>
      </w:pPr>
      <w:r>
        <w:t>Luồng sự kiện:</w:t>
      </w:r>
    </w:p>
    <w:p>
      <w:pPr>
        <w:pStyle w:val="253"/>
        <w:numPr>
          <w:ilvl w:val="1"/>
          <w:numId w:val="24"/>
        </w:numPr>
      </w:pPr>
      <w:r>
        <w:t>Luồng cơ bản:</w:t>
      </w:r>
    </w:p>
    <w:p>
      <w:pPr>
        <w:pStyle w:val="254"/>
        <w:numPr>
          <w:ilvl w:val="0"/>
          <w:numId w:val="48"/>
        </w:numPr>
      </w:pPr>
      <w:r>
        <w:t>Use case này bắt đầu khi quản trị viên kích vào nút “</w:t>
      </w:r>
      <w:r>
        <w:rPr>
          <w:rFonts w:hint="default"/>
          <w:lang w:val="en-US"/>
        </w:rPr>
        <w:t>Quản lý sản phẩm</w:t>
      </w:r>
      <w:r>
        <w:t>” trên thanh Menu quản trị. Hệ thống lấy thông tin chi tiết của các sách (</w:t>
      </w:r>
      <w:r>
        <w:rPr>
          <w:rFonts w:hint="default"/>
          <w:lang w:val="en-US"/>
        </w:rPr>
        <w:t>Image</w:t>
      </w:r>
      <w:r>
        <w:t>,</w:t>
      </w:r>
      <w:r>
        <w:rPr>
          <w:rFonts w:hint="default"/>
          <w:lang w:val="en-US"/>
        </w:rPr>
        <w:t>name,</w:t>
      </w:r>
      <w:r>
        <w:t xml:space="preserve">Price, </w:t>
      </w:r>
      <w:r>
        <w:rPr>
          <w:rFonts w:hint="default"/>
          <w:lang w:val="en-US"/>
        </w:rPr>
        <w:t>category</w:t>
      </w:r>
      <w:r>
        <w:t>) từ bảng PRODUCT trong cơ sở dữ liệu và hiển thị lên màn hình.</w:t>
      </w:r>
    </w:p>
    <w:p>
      <w:pPr>
        <w:pStyle w:val="254"/>
      </w:pPr>
      <w:r>
        <w:t xml:space="preserve">Thêm mới </w:t>
      </w:r>
      <w:r>
        <w:rPr>
          <w:rFonts w:hint="default"/>
          <w:lang w:val="en-US"/>
        </w:rPr>
        <w:t>sản phẩm</w:t>
      </w:r>
      <w:r>
        <w:t>:</w:t>
      </w:r>
    </w:p>
    <w:p>
      <w:pPr>
        <w:pStyle w:val="254"/>
        <w:numPr>
          <w:ilvl w:val="1"/>
          <w:numId w:val="12"/>
        </w:numPr>
      </w:pPr>
      <w:r>
        <w:t>Quản trị viên kích vào nút “ADD PRODUCT”. Hệ thống hiển thị “Product Form” yêu cầu quản trị viên nhập các thông tin(</w:t>
      </w:r>
      <w:r>
        <w:rPr>
          <w:rFonts w:hint="default"/>
          <w:lang w:val="en-US"/>
        </w:rPr>
        <w:t>Name</w:t>
      </w:r>
      <w:r>
        <w:t>,Description,Price</w:t>
      </w:r>
      <w:r>
        <w:rPr>
          <w:rFonts w:hint="default"/>
          <w:lang w:val="en-US"/>
        </w:rPr>
        <w:t>,Image</w:t>
      </w:r>
      <w:r>
        <w:t>,Category).</w:t>
      </w:r>
    </w:p>
    <w:p>
      <w:pPr>
        <w:pStyle w:val="254"/>
        <w:numPr>
          <w:ilvl w:val="1"/>
          <w:numId w:val="12"/>
        </w:numPr>
      </w:pPr>
      <w:r>
        <w:t>Quản trị viên nhập các thông tin (</w:t>
      </w:r>
      <w:r>
        <w:rPr>
          <w:rFonts w:hint="default"/>
          <w:lang w:val="en-US"/>
        </w:rPr>
        <w:t>Name</w:t>
      </w:r>
      <w:r>
        <w:t>,Description,Price</w:t>
      </w:r>
      <w:r>
        <w:rPr>
          <w:rFonts w:hint="default"/>
          <w:lang w:val="en-US"/>
        </w:rPr>
        <w:t>,Image</w:t>
      </w:r>
      <w:r>
        <w:t xml:space="preserve">,Category)và kích vào nút “Submit”. Hệ thống tạo ra ProductID, Slug từ </w:t>
      </w:r>
      <w:r>
        <w:rPr>
          <w:rFonts w:hint="default"/>
          <w:lang w:val="en-US"/>
        </w:rPr>
        <w:t xml:space="preserve">Name </w:t>
      </w:r>
      <w:r>
        <w:t>và lưu các thông tin (ProductID, Title, Description, Price, CategoryID) vào bảng PRODUCT và hiển thị danh sách các sách lên màn hình.</w:t>
      </w:r>
    </w:p>
    <w:p>
      <w:pPr>
        <w:pStyle w:val="254"/>
      </w:pPr>
      <w:r>
        <w:t xml:space="preserve">Sửa thông tin </w:t>
      </w:r>
      <w:r>
        <w:rPr>
          <w:rFonts w:hint="default"/>
          <w:lang w:val="en-US"/>
        </w:rPr>
        <w:t>sản phẩm</w:t>
      </w:r>
      <w:r>
        <w:t xml:space="preserve">: </w:t>
      </w:r>
    </w:p>
    <w:p>
      <w:pPr>
        <w:pStyle w:val="254"/>
        <w:numPr>
          <w:ilvl w:val="1"/>
          <w:numId w:val="12"/>
        </w:numPr>
      </w:pPr>
      <w:r>
        <w:t>Quản trị viên kích vào nút “Edit” trên dòng sách. Hệ thống hiển thị một màn hình với các thông tin cũ của sách (</w:t>
      </w:r>
      <w:r>
        <w:rPr>
          <w:rFonts w:hint="default"/>
          <w:lang w:val="en-US"/>
        </w:rPr>
        <w:t>Name</w:t>
      </w:r>
      <w:r>
        <w:t>, Description, Price, Category).</w:t>
      </w:r>
    </w:p>
    <w:p>
      <w:pPr>
        <w:pStyle w:val="254"/>
        <w:numPr>
          <w:ilvl w:val="1"/>
          <w:numId w:val="12"/>
        </w:numPr>
      </w:pPr>
      <w:r>
        <w:t>Quản trị viên sửa thông tin (</w:t>
      </w:r>
      <w:r>
        <w:rPr>
          <w:rFonts w:hint="default"/>
          <w:lang w:val="en-US"/>
        </w:rPr>
        <w:t>Name</w:t>
      </w:r>
      <w:r>
        <w:t>, Description, Price, Category) của sách và kích vào nút “Submit”. Hệ thống sẽ cập nhật thông tin sách trong bảng PRODUCT và hiển thị danh sách sách đã cập nhật.</w:t>
      </w:r>
    </w:p>
    <w:p>
      <w:pPr>
        <w:pStyle w:val="254"/>
      </w:pPr>
      <w:r>
        <w:t xml:space="preserve">Xóa </w:t>
      </w:r>
      <w:r>
        <w:rPr>
          <w:rFonts w:hint="default"/>
          <w:lang w:val="en-US"/>
        </w:rPr>
        <w:t>sản phẩm</w:t>
      </w:r>
      <w:r>
        <w:t xml:space="preserve">: </w:t>
      </w:r>
    </w:p>
    <w:p>
      <w:pPr>
        <w:pStyle w:val="254"/>
        <w:numPr>
          <w:ilvl w:val="1"/>
          <w:numId w:val="12"/>
        </w:numPr>
      </w:pPr>
      <w:r>
        <w:t>Quản trị viên kích vào nút “Delete” trên một dòng sách. Hệ thống sẽ hiển thị màn hình “Delete Product” yêu cầu xác nhận xóa.</w:t>
      </w:r>
    </w:p>
    <w:p>
      <w:pPr>
        <w:pStyle w:val="254"/>
        <w:numPr>
          <w:ilvl w:val="1"/>
          <w:numId w:val="12"/>
        </w:numPr>
      </w:pPr>
      <w:r>
        <w:t>Quản trị viên kích vào nút “Yes”. Hệ thống sẽ xóa sách khỏi bảng Product và hiển thị danh sách các sách đã cập nhật.</w:t>
      </w:r>
    </w:p>
    <w:p>
      <w:pPr>
        <w:pStyle w:val="254"/>
      </w:pPr>
      <w:r>
        <w:t>Use case kết thúc.</w:t>
      </w:r>
    </w:p>
    <w:p>
      <w:pPr>
        <w:pStyle w:val="253"/>
        <w:numPr>
          <w:ilvl w:val="1"/>
          <w:numId w:val="24"/>
        </w:numPr>
      </w:pPr>
      <w:r>
        <w:t>Luồng rẽ nhánh:</w:t>
      </w:r>
    </w:p>
    <w:p>
      <w:pPr>
        <w:pStyle w:val="254"/>
        <w:numPr>
          <w:ilvl w:val="0"/>
          <w:numId w:val="49"/>
        </w:numPr>
      </w:pPr>
      <w:r>
        <w:t>Tại bất kỳ thời điểm nào trong quá trình thực hiện use case nếu không kết nối được với cơ sở dữ liệu thì website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Quản trị viên phải đăng nhập vào hệ thống trước thực hiện quản lý sách.</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rPr>
          <w:color w:val="000000"/>
          <w:lang w:val="pt-BR"/>
        </w:rPr>
      </w:pPr>
      <w:r>
        <w:br w:type="page"/>
      </w:r>
    </w:p>
    <w:p>
      <w:pPr>
        <w:pStyle w:val="252"/>
        <w:numPr>
          <w:ilvl w:val="0"/>
          <w:numId w:val="47"/>
        </w:numPr>
        <w:spacing w:line="360" w:lineRule="auto"/>
      </w:pPr>
      <w:r>
        <w:t>Biểu đồ trình tự:</w:t>
      </w:r>
    </w:p>
    <w:p>
      <w:pPr>
        <w:spacing w:line="360" w:lineRule="auto"/>
      </w:pPr>
      <w:r>
        <w:drawing>
          <wp:inline distT="0" distB="0" distL="114300" distR="114300">
            <wp:extent cx="5267325" cy="4879340"/>
            <wp:effectExtent l="0" t="0" r="5715" b="1270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6"/>
                    <a:stretch>
                      <a:fillRect/>
                    </a:stretch>
                  </pic:blipFill>
                  <pic:spPr>
                    <a:xfrm>
                      <a:off x="0" y="0"/>
                      <a:ext cx="5267325" cy="4879340"/>
                    </a:xfrm>
                    <a:prstGeom prst="rect">
                      <a:avLst/>
                    </a:prstGeom>
                    <a:noFill/>
                    <a:ln>
                      <a:noFill/>
                    </a:ln>
                  </pic:spPr>
                </pic:pic>
              </a:graphicData>
            </a:graphic>
          </wp:inline>
        </w:drawing>
      </w:r>
    </w:p>
    <w:p>
      <w:pPr>
        <w:spacing w:line="360" w:lineRule="auto"/>
      </w:pPr>
    </w:p>
    <w:p>
      <w:pPr>
        <w:spacing w:line="360" w:lineRule="auto"/>
      </w:pPr>
    </w:p>
    <w:p>
      <w:pPr>
        <w:spacing w:line="360" w:lineRule="auto"/>
      </w:pPr>
      <w:r>
        <w:drawing>
          <wp:inline distT="0" distB="0" distL="114300" distR="114300">
            <wp:extent cx="5266690" cy="4443095"/>
            <wp:effectExtent l="0" t="0" r="6350" b="698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37"/>
                    <a:stretch>
                      <a:fillRect/>
                    </a:stretch>
                  </pic:blipFill>
                  <pic:spPr>
                    <a:xfrm>
                      <a:off x="0" y="0"/>
                      <a:ext cx="5266690" cy="4443095"/>
                    </a:xfrm>
                    <a:prstGeom prst="rect">
                      <a:avLst/>
                    </a:prstGeom>
                    <a:noFill/>
                    <a:ln>
                      <a:noFill/>
                    </a:ln>
                  </pic:spPr>
                </pic:pic>
              </a:graphicData>
            </a:graphic>
          </wp:inline>
        </w:drawing>
      </w:r>
    </w:p>
    <w:p>
      <w:pPr>
        <w:pStyle w:val="257"/>
        <w:bidi w:val="0"/>
      </w:pPr>
      <w:bookmarkStart w:id="208" w:name="_Toc134073492"/>
      <w:bookmarkStart w:id="209" w:name="_Toc7977"/>
      <w:r>
        <w:t xml:space="preserve">Hình </w:t>
      </w:r>
      <w:r>
        <w:fldChar w:fldCharType="begin"/>
      </w:r>
      <w:r>
        <w:instrText xml:space="preserve"> STYLEREF 1 \s </w:instrText>
      </w:r>
      <w:r>
        <w:fldChar w:fldCharType="separate"/>
      </w:r>
      <w:r>
        <w:t>3</w:t>
      </w:r>
      <w:r>
        <w:fldChar w:fldCharType="end"/>
      </w:r>
      <w:r>
        <w:t>.</w:t>
      </w:r>
      <w:r>
        <w:rPr>
          <w:rFonts w:hint="default"/>
          <w:lang w:val="en-US"/>
        </w:rPr>
        <w:t>26</w:t>
      </w:r>
      <w:r>
        <w:t xml:space="preserve">. Biểu đồ trình tự quản lý </w:t>
      </w:r>
      <w:bookmarkEnd w:id="208"/>
      <w:r>
        <w:rPr>
          <w:rFonts w:hint="default"/>
          <w:lang w:val="en-US"/>
        </w:rPr>
        <w:t>sản phẩm</w:t>
      </w:r>
      <w:bookmarkEnd w:id="209"/>
    </w:p>
    <w:p>
      <w:pPr>
        <w:spacing w:line="360" w:lineRule="auto"/>
      </w:pPr>
    </w:p>
    <w:p>
      <w:pPr>
        <w:pStyle w:val="4"/>
        <w:tabs>
          <w:tab w:val="clear" w:pos="567"/>
        </w:tabs>
      </w:pPr>
      <w:r>
        <w:t xml:space="preserve">Use case quản lý </w:t>
      </w:r>
      <w:r>
        <w:rPr>
          <w:rFonts w:hint="default"/>
          <w:lang w:val="en-US"/>
        </w:rPr>
        <w:t>banner</w:t>
      </w:r>
    </w:p>
    <w:p>
      <w:pPr>
        <w:pStyle w:val="252"/>
        <w:numPr>
          <w:ilvl w:val="0"/>
          <w:numId w:val="50"/>
        </w:numPr>
        <w:spacing w:line="360" w:lineRule="auto"/>
      </w:pPr>
      <w:r>
        <w:drawing>
          <wp:anchor distT="0" distB="0" distL="114300" distR="114300" simplePos="0" relativeHeight="251669504" behindDoc="0" locked="0" layoutInCell="1" allowOverlap="1">
            <wp:simplePos x="0" y="0"/>
            <wp:positionH relativeFrom="column">
              <wp:posOffset>688975</wp:posOffset>
            </wp:positionH>
            <wp:positionV relativeFrom="paragraph">
              <wp:posOffset>530225</wp:posOffset>
            </wp:positionV>
            <wp:extent cx="4554220" cy="810260"/>
            <wp:effectExtent l="0" t="0" r="254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8">
                      <a:extLst>
                        <a:ext uri="{28A0092B-C50C-407E-A947-70E740481C1C}">
                          <a14:useLocalDpi xmlns:a14="http://schemas.microsoft.com/office/drawing/2010/main" val="0"/>
                        </a:ext>
                      </a:extLst>
                    </a:blip>
                    <a:srcRect l="10668" r="7700" b="25540"/>
                    <a:stretch>
                      <a:fillRect/>
                    </a:stretch>
                  </pic:blipFill>
                  <pic:spPr>
                    <a:xfrm>
                      <a:off x="0" y="0"/>
                      <a:ext cx="4554220" cy="810260"/>
                    </a:xfrm>
                    <a:prstGeom prst="rect">
                      <a:avLst/>
                    </a:prstGeom>
                    <a:noFill/>
                    <a:ln>
                      <a:noFill/>
                    </a:ln>
                  </pic:spPr>
                </pic:pic>
              </a:graphicData>
            </a:graphic>
          </wp:anchor>
        </w:drawing>
      </w:r>
      <w:r>
        <w:t>Biểu đồ use case:</w:t>
      </w:r>
    </w:p>
    <w:p>
      <w:pPr>
        <w:pStyle w:val="257"/>
        <w:bidi w:val="0"/>
      </w:pPr>
      <w:bookmarkStart w:id="210" w:name="_Toc134073494"/>
      <w:bookmarkStart w:id="211" w:name="_Toc29739"/>
      <w:r>
        <w:t xml:space="preserve">Hình </w:t>
      </w:r>
      <w:r>
        <w:fldChar w:fldCharType="begin"/>
      </w:r>
      <w:r>
        <w:instrText xml:space="preserve"> STYLEREF 1 \s </w:instrText>
      </w:r>
      <w:r>
        <w:fldChar w:fldCharType="separate"/>
      </w:r>
      <w:r>
        <w:t>3</w:t>
      </w:r>
      <w:r>
        <w:fldChar w:fldCharType="end"/>
      </w:r>
      <w:r>
        <w:t>.</w:t>
      </w:r>
      <w:r>
        <w:rPr>
          <w:rFonts w:hint="default"/>
          <w:lang w:val="en-US"/>
        </w:rPr>
        <w:t>27</w:t>
      </w:r>
      <w:r>
        <w:t xml:space="preserve">. Biểu đồ use case quản lý </w:t>
      </w:r>
      <w:bookmarkEnd w:id="210"/>
      <w:r>
        <w:rPr>
          <w:rFonts w:hint="default"/>
          <w:lang w:val="en-US"/>
        </w:rPr>
        <w:t>banner</w:t>
      </w:r>
      <w:bookmarkEnd w:id="211"/>
    </w:p>
    <w:p>
      <w:pPr>
        <w:pStyle w:val="252"/>
        <w:numPr>
          <w:ilvl w:val="0"/>
          <w:numId w:val="50"/>
        </w:numPr>
        <w:spacing w:line="360" w:lineRule="auto"/>
      </w:pPr>
      <w:r>
        <w:t>Đặc tả use case:</w:t>
      </w:r>
    </w:p>
    <w:p>
      <w:pPr>
        <w:pStyle w:val="253"/>
      </w:pPr>
      <w:r>
        <w:t xml:space="preserve">Use case này cho phép quản trị viên xem, thêm, sửa thông tin, xóa các hình ảnh sản phẩm trong bảng </w:t>
      </w:r>
      <w:r>
        <w:rPr>
          <w:rFonts w:hint="default"/>
          <w:lang w:val="en-US"/>
        </w:rPr>
        <w:t>BANNER</w:t>
      </w:r>
      <w:r>
        <w:t>.</w:t>
      </w:r>
    </w:p>
    <w:p>
      <w:pPr>
        <w:pStyle w:val="253"/>
        <w:numPr>
          <w:ilvl w:val="0"/>
          <w:numId w:val="24"/>
        </w:numPr>
      </w:pPr>
      <w:r>
        <w:t>Luồng sự kiện:</w:t>
      </w:r>
    </w:p>
    <w:p>
      <w:pPr>
        <w:pStyle w:val="253"/>
        <w:numPr>
          <w:ilvl w:val="1"/>
          <w:numId w:val="24"/>
        </w:numPr>
      </w:pPr>
      <w:r>
        <w:t>Luồng cơ bản:</w:t>
      </w:r>
    </w:p>
    <w:p>
      <w:pPr>
        <w:pStyle w:val="254"/>
        <w:numPr>
          <w:ilvl w:val="0"/>
          <w:numId w:val="51"/>
        </w:numPr>
      </w:pPr>
      <w:r>
        <w:t xml:space="preserve">Use case này bắt đầu khi quản trị viên kích vào nút “Product Images management” trên thanh Menu quản trị. Hệ thống lấy thông tin của các </w:t>
      </w:r>
      <w:r>
        <w:rPr>
          <w:rFonts w:hint="default"/>
          <w:lang w:val="en-US"/>
        </w:rPr>
        <w:t xml:space="preserve">banner </w:t>
      </w:r>
      <w:r>
        <w:t xml:space="preserve"> từ bảng </w:t>
      </w:r>
      <w:r>
        <w:rPr>
          <w:rFonts w:hint="default"/>
          <w:lang w:val="en-US"/>
        </w:rPr>
        <w:t xml:space="preserve">BANNER </w:t>
      </w:r>
      <w:r>
        <w:t>và số lượng ảnh thuộc sách đó trong cơ sở dữ liệu và hiển thị lên màn hình.</w:t>
      </w:r>
    </w:p>
    <w:p>
      <w:pPr>
        <w:pStyle w:val="254"/>
      </w:pPr>
      <w:r>
        <w:t xml:space="preserve">Sửa thông tin ảnh: </w:t>
      </w:r>
    </w:p>
    <w:p>
      <w:pPr>
        <w:pStyle w:val="254"/>
        <w:numPr>
          <w:ilvl w:val="1"/>
          <w:numId w:val="12"/>
        </w:numPr>
      </w:pPr>
      <w:r>
        <w:t>Quản trị viên kích vào nút “Edit” trên dòng thông tin ảnh. Hệ thống hiển thị một màn hình với các thông tin ảnh cũ  Path).</w:t>
      </w:r>
    </w:p>
    <w:p>
      <w:pPr>
        <w:pStyle w:val="254"/>
        <w:numPr>
          <w:ilvl w:val="1"/>
          <w:numId w:val="12"/>
        </w:numPr>
      </w:pPr>
      <w:r>
        <w:t xml:space="preserve">Quản trị viên sửa thông tin (Path) của sách và kích vào nút “Submit”. Hệ thống sẽ cập nhật thông tin ảnh trong bảng </w:t>
      </w:r>
      <w:r>
        <w:rPr>
          <w:rFonts w:hint="default"/>
          <w:lang w:val="en-US"/>
        </w:rPr>
        <w:t xml:space="preserve">BANNER </w:t>
      </w:r>
      <w:r>
        <w:t xml:space="preserve">và bảng </w:t>
      </w:r>
      <w:r>
        <w:rPr>
          <w:rFonts w:hint="default"/>
          <w:lang w:val="en-US"/>
        </w:rPr>
        <w:t>BANNER</w:t>
      </w:r>
      <w:r>
        <w:t xml:space="preserve"> sau đó hiển thị danh sách thông tin ảnh đã cập nhật.</w:t>
      </w:r>
    </w:p>
    <w:p>
      <w:pPr>
        <w:pStyle w:val="254"/>
      </w:pPr>
      <w:r>
        <w:t>Use case kết thúc.</w:t>
      </w:r>
    </w:p>
    <w:p>
      <w:pPr>
        <w:pStyle w:val="253"/>
        <w:numPr>
          <w:ilvl w:val="1"/>
          <w:numId w:val="24"/>
        </w:numPr>
      </w:pPr>
      <w:r>
        <w:t>Luồng rẽ nhánh:</w:t>
      </w:r>
    </w:p>
    <w:p>
      <w:pPr>
        <w:pStyle w:val="254"/>
        <w:numPr>
          <w:ilvl w:val="0"/>
          <w:numId w:val="52"/>
        </w:numPr>
      </w:pPr>
      <w:r>
        <w:t>Tại bất kỳ thời điểm nào trong quá trình thực hiện use case nếu không kết nối được với cơ sở dữ liệu thì website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Quản trị viên phải đăng nhập vào hệ thống trước thực hiện quản lý hình ảnh sản phẩm.</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rPr>
          <w:color w:val="000000"/>
          <w:lang w:val="pt-BR"/>
        </w:rPr>
      </w:pPr>
      <w:r>
        <w:br w:type="page"/>
      </w:r>
    </w:p>
    <w:p>
      <w:pPr>
        <w:pStyle w:val="252"/>
        <w:numPr>
          <w:ilvl w:val="0"/>
          <w:numId w:val="50"/>
        </w:numPr>
        <w:spacing w:line="360" w:lineRule="auto"/>
      </w:pPr>
      <w:r>
        <w:t>Biểu đồ trình tự:</w:t>
      </w:r>
    </w:p>
    <w:p>
      <w:pPr>
        <w:spacing w:line="360" w:lineRule="auto"/>
        <w:jc w:val="center"/>
      </w:pPr>
      <w:r>
        <w:drawing>
          <wp:inline distT="0" distB="0" distL="114300" distR="114300">
            <wp:extent cx="5267960" cy="4001770"/>
            <wp:effectExtent l="0" t="0" r="5080" b="635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39"/>
                    <a:stretch>
                      <a:fillRect/>
                    </a:stretch>
                  </pic:blipFill>
                  <pic:spPr>
                    <a:xfrm>
                      <a:off x="0" y="0"/>
                      <a:ext cx="5267960" cy="4001770"/>
                    </a:xfrm>
                    <a:prstGeom prst="rect">
                      <a:avLst/>
                    </a:prstGeom>
                    <a:noFill/>
                    <a:ln>
                      <a:noFill/>
                    </a:ln>
                  </pic:spPr>
                </pic:pic>
              </a:graphicData>
            </a:graphic>
          </wp:inline>
        </w:drawing>
      </w:r>
      <w:r>
        <w:rPr>
          <w:rStyle w:val="258"/>
        </w:rPr>
        <w:t xml:space="preserve">Hình </w:t>
      </w:r>
      <w:r>
        <w:rPr>
          <w:rStyle w:val="258"/>
        </w:rPr>
        <w:fldChar w:fldCharType="begin"/>
      </w:r>
      <w:r>
        <w:rPr>
          <w:rStyle w:val="258"/>
        </w:rPr>
        <w:instrText xml:space="preserve"> STYLEREF 1 \s </w:instrText>
      </w:r>
      <w:r>
        <w:rPr>
          <w:rStyle w:val="258"/>
        </w:rPr>
        <w:fldChar w:fldCharType="separate"/>
      </w:r>
      <w:r>
        <w:rPr>
          <w:rStyle w:val="258"/>
        </w:rPr>
        <w:t>3</w:t>
      </w:r>
      <w:r>
        <w:rPr>
          <w:rStyle w:val="258"/>
        </w:rPr>
        <w:fldChar w:fldCharType="end"/>
      </w:r>
      <w:r>
        <w:rPr>
          <w:rStyle w:val="258"/>
        </w:rPr>
        <w:t>.</w:t>
      </w:r>
      <w:r>
        <w:rPr>
          <w:rStyle w:val="258"/>
          <w:rFonts w:hint="default"/>
          <w:lang w:val="en-US"/>
        </w:rPr>
        <w:t>2</w:t>
      </w:r>
      <w:r>
        <w:rPr>
          <w:rStyle w:val="258"/>
          <w:rFonts w:hint="default"/>
          <w:lang w:val="en-US"/>
        </w:rPr>
        <w:t>8</w:t>
      </w:r>
      <w:r>
        <w:rPr>
          <w:rStyle w:val="258"/>
        </w:rPr>
        <w:t xml:space="preserve">. Biểu đồ use case quản lý </w:t>
      </w:r>
      <w:r>
        <w:rPr>
          <w:rStyle w:val="258"/>
          <w:rFonts w:hint="default"/>
          <w:lang w:val="en-US"/>
        </w:rPr>
        <w:t>banner</w:t>
      </w:r>
    </w:p>
    <w:p>
      <w:pPr>
        <w:pStyle w:val="4"/>
        <w:tabs>
          <w:tab w:val="clear" w:pos="567"/>
        </w:tabs>
      </w:pPr>
      <w:r>
        <w:t>Use case danh sách đơn hàng</w:t>
      </w:r>
    </w:p>
    <w:p>
      <w:pPr>
        <w:pStyle w:val="252"/>
        <w:numPr>
          <w:ilvl w:val="0"/>
          <w:numId w:val="53"/>
        </w:numPr>
        <w:spacing w:line="360" w:lineRule="auto"/>
      </w:pPr>
      <w:r>
        <w:drawing>
          <wp:anchor distT="0" distB="0" distL="114300" distR="114300" simplePos="0" relativeHeight="251670528" behindDoc="0" locked="0" layoutInCell="1" allowOverlap="1">
            <wp:simplePos x="0" y="0"/>
            <wp:positionH relativeFrom="column">
              <wp:posOffset>576580</wp:posOffset>
            </wp:positionH>
            <wp:positionV relativeFrom="paragraph">
              <wp:posOffset>410210</wp:posOffset>
            </wp:positionV>
            <wp:extent cx="4579620" cy="828040"/>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0">
                      <a:extLst>
                        <a:ext uri="{28A0092B-C50C-407E-A947-70E740481C1C}">
                          <a14:useLocalDpi xmlns:a14="http://schemas.microsoft.com/office/drawing/2010/main" val="0"/>
                        </a:ext>
                      </a:extLst>
                    </a:blip>
                    <a:srcRect l="10360" r="7544" b="23956"/>
                    <a:stretch>
                      <a:fillRect/>
                    </a:stretch>
                  </pic:blipFill>
                  <pic:spPr>
                    <a:xfrm>
                      <a:off x="0" y="0"/>
                      <a:ext cx="4579620" cy="828040"/>
                    </a:xfrm>
                    <a:prstGeom prst="rect">
                      <a:avLst/>
                    </a:prstGeom>
                    <a:noFill/>
                    <a:ln>
                      <a:noFill/>
                    </a:ln>
                  </pic:spPr>
                </pic:pic>
              </a:graphicData>
            </a:graphic>
          </wp:anchor>
        </w:drawing>
      </w:r>
      <w:r>
        <w:t>Biểu đồ use case:</w:t>
      </w:r>
    </w:p>
    <w:p>
      <w:pPr>
        <w:pStyle w:val="257"/>
        <w:bidi w:val="0"/>
      </w:pPr>
      <w:bookmarkStart w:id="212" w:name="_Toc134073497"/>
      <w:bookmarkStart w:id="213" w:name="_Toc19918"/>
      <w:r>
        <w:t xml:space="preserve">Hình </w:t>
      </w:r>
      <w:r>
        <w:fldChar w:fldCharType="begin"/>
      </w:r>
      <w:r>
        <w:instrText xml:space="preserve"> STYLEREF 1 \s </w:instrText>
      </w:r>
      <w:r>
        <w:fldChar w:fldCharType="separate"/>
      </w:r>
      <w:r>
        <w:t>3</w:t>
      </w:r>
      <w:r>
        <w:fldChar w:fldCharType="end"/>
      </w:r>
      <w:r>
        <w:t>.</w:t>
      </w:r>
      <w:r>
        <w:rPr>
          <w:rFonts w:hint="default"/>
          <w:lang w:val="en-US"/>
        </w:rPr>
        <w:t>29</w:t>
      </w:r>
      <w:r>
        <w:t>. Biểu đồ use case danh sách đơn hàng</w:t>
      </w:r>
      <w:bookmarkEnd w:id="212"/>
      <w:bookmarkEnd w:id="213"/>
    </w:p>
    <w:p>
      <w:pPr>
        <w:pStyle w:val="252"/>
        <w:numPr>
          <w:ilvl w:val="0"/>
          <w:numId w:val="53"/>
        </w:numPr>
        <w:spacing w:line="360" w:lineRule="auto"/>
      </w:pPr>
      <w:r>
        <w:t>Đặc tả use case:</w:t>
      </w:r>
    </w:p>
    <w:p>
      <w:pPr>
        <w:pStyle w:val="253"/>
      </w:pPr>
      <w:r>
        <w:t>Use case này cho phép quản trị viên xem, sửa trạng thái đơn hàng trong bảng ORDER và ORDER_</w:t>
      </w:r>
      <w:r>
        <w:rPr>
          <w:rFonts w:hint="default"/>
          <w:lang w:val="en-US"/>
        </w:rPr>
        <w:t>DETAIL</w:t>
      </w:r>
      <w:r>
        <w:t>.</w:t>
      </w:r>
    </w:p>
    <w:p>
      <w:pPr>
        <w:pStyle w:val="253"/>
        <w:numPr>
          <w:ilvl w:val="0"/>
          <w:numId w:val="24"/>
        </w:numPr>
      </w:pPr>
      <w:r>
        <w:t>Luồng sự kiện:</w:t>
      </w:r>
    </w:p>
    <w:p>
      <w:pPr>
        <w:pStyle w:val="253"/>
        <w:numPr>
          <w:ilvl w:val="1"/>
          <w:numId w:val="24"/>
        </w:numPr>
      </w:pPr>
      <w:r>
        <w:t>Luồng cơ bản:</w:t>
      </w:r>
    </w:p>
    <w:p>
      <w:pPr>
        <w:pStyle w:val="254"/>
        <w:numPr>
          <w:ilvl w:val="0"/>
          <w:numId w:val="54"/>
        </w:numPr>
      </w:pPr>
      <w:r>
        <w:t>Use case này bắt đầu khi quản trị viên kích vào nút “</w:t>
      </w:r>
      <w:r>
        <w:rPr>
          <w:rFonts w:hint="default"/>
          <w:lang w:val="en-US"/>
        </w:rPr>
        <w:t>Danh sách Order</w:t>
      </w:r>
      <w:r>
        <w:t xml:space="preserve">” trên thanh Menu quản trị. Hệ thống lấy thông tin của đơn hàng (OrderID, </w:t>
      </w:r>
      <w:r>
        <w:rPr>
          <w:rFonts w:hint="default"/>
          <w:lang w:val="en-US"/>
        </w:rPr>
        <w:t>User</w:t>
      </w:r>
      <w:r>
        <w:t>Name, CustomerPhone) từ bảng</w:t>
      </w:r>
      <w:r>
        <w:rPr>
          <w:rFonts w:hint="default"/>
          <w:lang w:val="en-US"/>
        </w:rPr>
        <w:t xml:space="preserve"> </w:t>
      </w:r>
      <w:r>
        <w:t>ORDER  và từ bảng ORDER_</w:t>
      </w:r>
      <w:r>
        <w:rPr>
          <w:rFonts w:hint="default"/>
          <w:lang w:val="en-US"/>
        </w:rPr>
        <w:t xml:space="preserve">DETAIL </w:t>
      </w:r>
      <w:r>
        <w:t>trong cơ sở dữ liệu và hiển thị lên màn hình.</w:t>
      </w:r>
    </w:p>
    <w:p>
      <w:pPr>
        <w:pStyle w:val="254"/>
      </w:pPr>
      <w:r>
        <w:t xml:space="preserve">Sửa trạng thái đơn hàng: </w:t>
      </w:r>
    </w:p>
    <w:p>
      <w:pPr>
        <w:pStyle w:val="254"/>
        <w:numPr>
          <w:ilvl w:val="1"/>
          <w:numId w:val="12"/>
        </w:numPr>
      </w:pPr>
      <w:r>
        <w:t>Quản trị viên kích vào nút “</w:t>
      </w:r>
      <w:r>
        <w:rPr>
          <w:rFonts w:hint="default"/>
          <w:lang w:val="en-US"/>
        </w:rPr>
        <w:t>Trạng thái</w:t>
      </w:r>
      <w:r>
        <w:t xml:space="preserve">” trên dòng đơn hàng. Hệ thống </w:t>
      </w:r>
      <w:r>
        <w:rPr>
          <w:rFonts w:hint="default"/>
          <w:lang w:val="en-US"/>
        </w:rPr>
        <w:t>sẽ cập nhật lại trạng thái đơn hàng</w:t>
      </w:r>
      <w:r>
        <w:t>.</w:t>
      </w:r>
    </w:p>
    <w:p>
      <w:pPr>
        <w:pStyle w:val="254"/>
      </w:pPr>
      <w:r>
        <w:t>Use case kết thúc.</w:t>
      </w:r>
    </w:p>
    <w:p>
      <w:pPr>
        <w:pStyle w:val="253"/>
        <w:numPr>
          <w:ilvl w:val="1"/>
          <w:numId w:val="24"/>
        </w:numPr>
      </w:pPr>
      <w:r>
        <w:t>Luồng rẽ nhánh:</w:t>
      </w:r>
    </w:p>
    <w:p>
      <w:pPr>
        <w:pStyle w:val="254"/>
        <w:numPr>
          <w:ilvl w:val="0"/>
          <w:numId w:val="55"/>
        </w:numPr>
      </w:pPr>
      <w:r>
        <w:t>Tại bất kỳ thời điểm nào trong quá trình thực hiện use case nếu không kết nối được với cơ sở dữ liệu thì website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Quản trị viên phải đăng nhập vào hệ thống trước thực hiện quản lý đơn hàng.</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rPr>
          <w:color w:val="000000"/>
          <w:lang w:val="pt-BR"/>
        </w:rPr>
      </w:pPr>
      <w:r>
        <w:br w:type="page"/>
      </w:r>
    </w:p>
    <w:p>
      <w:pPr>
        <w:pStyle w:val="252"/>
        <w:numPr>
          <w:ilvl w:val="0"/>
          <w:numId w:val="53"/>
        </w:numPr>
        <w:spacing w:line="360" w:lineRule="auto"/>
      </w:pPr>
      <w:r>
        <w:t>Biểu đồ trình tự:</w:t>
      </w:r>
    </w:p>
    <w:p>
      <w:pPr>
        <w:pStyle w:val="252"/>
        <w:numPr>
          <w:numId w:val="0"/>
        </w:numPr>
        <w:spacing w:line="360" w:lineRule="auto"/>
        <w:ind w:left="360" w:leftChars="0"/>
      </w:pPr>
      <w:r>
        <w:drawing>
          <wp:inline distT="0" distB="0" distL="114300" distR="114300">
            <wp:extent cx="5273675" cy="3802380"/>
            <wp:effectExtent l="0" t="0" r="14605" b="762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41"/>
                    <a:stretch>
                      <a:fillRect/>
                    </a:stretch>
                  </pic:blipFill>
                  <pic:spPr>
                    <a:xfrm>
                      <a:off x="0" y="0"/>
                      <a:ext cx="5273675" cy="3802380"/>
                    </a:xfrm>
                    <a:prstGeom prst="rect">
                      <a:avLst/>
                    </a:prstGeom>
                    <a:noFill/>
                    <a:ln>
                      <a:noFill/>
                    </a:ln>
                  </pic:spPr>
                </pic:pic>
              </a:graphicData>
            </a:graphic>
          </wp:inline>
        </w:drawing>
      </w:r>
    </w:p>
    <w:p>
      <w:pPr>
        <w:pStyle w:val="257"/>
        <w:bidi w:val="0"/>
      </w:pPr>
      <w:bookmarkStart w:id="214" w:name="_Toc134073498"/>
      <w:bookmarkStart w:id="215" w:name="_Toc8221"/>
      <w:r>
        <w:t xml:space="preserve">Hình </w:t>
      </w:r>
      <w:r>
        <w:fldChar w:fldCharType="begin"/>
      </w:r>
      <w:r>
        <w:instrText xml:space="preserve"> STYLEREF 1 \s </w:instrText>
      </w:r>
      <w:r>
        <w:fldChar w:fldCharType="separate"/>
      </w:r>
      <w:r>
        <w:t>3</w:t>
      </w:r>
      <w:r>
        <w:fldChar w:fldCharType="end"/>
      </w:r>
      <w:r>
        <w:t>.</w:t>
      </w:r>
      <w:r>
        <w:rPr>
          <w:rFonts w:hint="default"/>
          <w:lang w:val="en-US"/>
        </w:rPr>
        <w:t>30</w:t>
      </w:r>
      <w:r>
        <w:t>. Biểu đồ trình tự danh sách đơn hàng</w:t>
      </w:r>
      <w:bookmarkEnd w:id="214"/>
      <w:bookmarkEnd w:id="215"/>
    </w:p>
    <w:p>
      <w:pPr>
        <w:pStyle w:val="4"/>
        <w:tabs>
          <w:tab w:val="clear" w:pos="567"/>
        </w:tabs>
      </w:pPr>
      <w:r>
        <w:t xml:space="preserve">Use case </w:t>
      </w:r>
      <w:r>
        <w:rPr>
          <w:rFonts w:hint="default"/>
          <w:lang w:val="en-US"/>
        </w:rPr>
        <w:t>quản lý tồn kho</w:t>
      </w:r>
    </w:p>
    <w:p>
      <w:pPr>
        <w:pStyle w:val="252"/>
        <w:numPr>
          <w:ilvl w:val="0"/>
          <w:numId w:val="56"/>
        </w:numPr>
        <w:spacing w:line="360" w:lineRule="auto"/>
        <w:ind w:left="425" w:leftChars="0" w:hanging="65" w:firstLineChars="0"/>
      </w:pPr>
      <w:r>
        <w:t>Biểu đồ use case:</w:t>
      </w:r>
      <w:r>
        <w:drawing>
          <wp:inline distT="0" distB="0" distL="114300" distR="114300">
            <wp:extent cx="4968240" cy="753110"/>
            <wp:effectExtent l="0" t="0" r="0" b="889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pic:cNvPicPr>
                  </pic:nvPicPr>
                  <pic:blipFill>
                    <a:blip r:embed="rId42"/>
                    <a:stretch>
                      <a:fillRect/>
                    </a:stretch>
                  </pic:blipFill>
                  <pic:spPr>
                    <a:xfrm>
                      <a:off x="0" y="0"/>
                      <a:ext cx="4968240" cy="753110"/>
                    </a:xfrm>
                    <a:prstGeom prst="rect">
                      <a:avLst/>
                    </a:prstGeom>
                    <a:noFill/>
                    <a:ln>
                      <a:noFill/>
                    </a:ln>
                  </pic:spPr>
                </pic:pic>
              </a:graphicData>
            </a:graphic>
          </wp:inline>
        </w:drawing>
      </w:r>
    </w:p>
    <w:p>
      <w:pPr>
        <w:pStyle w:val="257"/>
        <w:bidi w:val="0"/>
      </w:pPr>
      <w:bookmarkStart w:id="216" w:name="_Toc4091"/>
      <w:r>
        <w:t xml:space="preserve">Hình </w:t>
      </w:r>
      <w:r>
        <w:fldChar w:fldCharType="begin"/>
      </w:r>
      <w:r>
        <w:instrText xml:space="preserve"> STYLEREF 1 \s </w:instrText>
      </w:r>
      <w:r>
        <w:fldChar w:fldCharType="separate"/>
      </w:r>
      <w:r>
        <w:t>3</w:t>
      </w:r>
      <w:r>
        <w:fldChar w:fldCharType="end"/>
      </w:r>
      <w:r>
        <w:t>.</w:t>
      </w:r>
      <w:r>
        <w:rPr>
          <w:rFonts w:hint="default"/>
          <w:lang w:val="en-US"/>
        </w:rPr>
        <w:t>31</w:t>
      </w:r>
      <w:r>
        <w:t xml:space="preserve">. Biểu đồ use case </w:t>
      </w:r>
      <w:r>
        <w:rPr>
          <w:rFonts w:hint="default"/>
          <w:lang w:val="en-US"/>
        </w:rPr>
        <w:t>quản lý tồn kho</w:t>
      </w:r>
      <w:bookmarkEnd w:id="216"/>
    </w:p>
    <w:p>
      <w:pPr>
        <w:pStyle w:val="252"/>
        <w:numPr>
          <w:ilvl w:val="0"/>
          <w:numId w:val="56"/>
        </w:numPr>
        <w:spacing w:line="360" w:lineRule="auto"/>
        <w:ind w:left="425" w:leftChars="0" w:hanging="65" w:firstLineChars="0"/>
      </w:pPr>
      <w:r>
        <w:t>Đặc tả use case:</w:t>
      </w:r>
    </w:p>
    <w:p>
      <w:pPr>
        <w:pStyle w:val="253"/>
      </w:pPr>
      <w:r>
        <w:t xml:space="preserve">Use case này cho phép quản trị viên xem, sửa </w:t>
      </w:r>
      <w:r>
        <w:rPr>
          <w:rFonts w:hint="default"/>
          <w:lang w:val="en-US"/>
        </w:rPr>
        <w:t>số lượng mặt</w:t>
      </w:r>
      <w:r>
        <w:t xml:space="preserve"> hàng trong bảng </w:t>
      </w:r>
      <w:r>
        <w:rPr>
          <w:rFonts w:hint="default"/>
          <w:lang w:val="en-US"/>
        </w:rPr>
        <w:t xml:space="preserve">Product_Size </w:t>
      </w:r>
      <w:r>
        <w:t>.</w:t>
      </w:r>
    </w:p>
    <w:p>
      <w:pPr>
        <w:pStyle w:val="253"/>
        <w:numPr>
          <w:ilvl w:val="0"/>
          <w:numId w:val="24"/>
        </w:numPr>
      </w:pPr>
      <w:r>
        <w:t>Luồng sự kiện:</w:t>
      </w:r>
    </w:p>
    <w:p>
      <w:pPr>
        <w:pStyle w:val="253"/>
        <w:numPr>
          <w:ilvl w:val="1"/>
          <w:numId w:val="24"/>
        </w:numPr>
      </w:pPr>
      <w:r>
        <w:t>Luồng cơ bản:</w:t>
      </w:r>
    </w:p>
    <w:p>
      <w:pPr>
        <w:pStyle w:val="254"/>
        <w:numPr>
          <w:ilvl w:val="0"/>
          <w:numId w:val="0"/>
        </w:numPr>
        <w:ind w:left="2160" w:leftChars="0"/>
      </w:pPr>
      <w:r>
        <w:rPr>
          <w:rFonts w:hint="default"/>
          <w:lang w:val="en-US"/>
        </w:rPr>
        <w:t xml:space="preserve">1)  </w:t>
      </w:r>
      <w:r>
        <w:t>Use case này bắt đầu khi quản trị viên kích vào nút “</w:t>
      </w:r>
      <w:r>
        <w:rPr>
          <w:rFonts w:hint="default"/>
          <w:lang w:val="en-US"/>
        </w:rPr>
        <w:t>Quản lý tồn kho</w:t>
      </w:r>
      <w:r>
        <w:t xml:space="preserve">” trên thanh Menu quản trị. Hệ thống lấy thông tin của </w:t>
      </w:r>
      <w:r>
        <w:rPr>
          <w:rFonts w:hint="default"/>
          <w:lang w:val="en-US"/>
        </w:rPr>
        <w:t>sản phẩm</w:t>
      </w:r>
      <w:r>
        <w:t xml:space="preserve"> (</w:t>
      </w:r>
      <w:r>
        <w:rPr>
          <w:rFonts w:hint="default"/>
          <w:lang w:val="en-US"/>
        </w:rPr>
        <w:t>Size</w:t>
      </w:r>
      <w:r>
        <w:t>I</w:t>
      </w:r>
      <w:r>
        <w:rPr>
          <w:rFonts w:hint="default"/>
          <w:lang w:val="en-US"/>
        </w:rPr>
        <w:t>d</w:t>
      </w:r>
      <w:r>
        <w:t xml:space="preserve">, </w:t>
      </w:r>
      <w:r>
        <w:rPr>
          <w:rFonts w:hint="default"/>
          <w:lang w:val="en-US"/>
        </w:rPr>
        <w:t>Product</w:t>
      </w:r>
      <w:r>
        <w:t>I</w:t>
      </w:r>
      <w:r>
        <w:rPr>
          <w:rFonts w:hint="default"/>
          <w:lang w:val="en-US"/>
        </w:rPr>
        <w:t>d</w:t>
      </w:r>
      <w:r>
        <w:t xml:space="preserve">, </w:t>
      </w:r>
      <w:r>
        <w:rPr>
          <w:rFonts w:hint="default"/>
          <w:lang w:val="en-US"/>
        </w:rPr>
        <w:t>Quantity</w:t>
      </w:r>
      <w:r>
        <w:t>) từ bảng</w:t>
      </w:r>
      <w:r>
        <w:rPr>
          <w:rFonts w:hint="default"/>
          <w:lang w:val="en-US"/>
        </w:rPr>
        <w:t xml:space="preserve"> PRODUCT_SIZE </w:t>
      </w:r>
      <w:r>
        <w:t>trong cơ sở dữ liệu và hiển thị lên màn hình.</w:t>
      </w:r>
    </w:p>
    <w:p>
      <w:pPr>
        <w:pStyle w:val="254"/>
      </w:pPr>
      <w:r>
        <w:t xml:space="preserve">Sửa trạng </w:t>
      </w:r>
      <w:r>
        <w:rPr>
          <w:rFonts w:hint="default"/>
          <w:lang w:val="en-US"/>
        </w:rPr>
        <w:t>số lượng mặt hàng</w:t>
      </w:r>
      <w:r>
        <w:t xml:space="preserve">: </w:t>
      </w:r>
    </w:p>
    <w:p>
      <w:pPr>
        <w:pStyle w:val="254"/>
        <w:numPr>
          <w:ilvl w:val="1"/>
          <w:numId w:val="12"/>
        </w:numPr>
      </w:pPr>
      <w:r>
        <w:t>Quản trị viên kích vào nút “</w:t>
      </w:r>
      <w:r>
        <w:rPr>
          <w:rFonts w:hint="default"/>
          <w:lang w:val="en-US"/>
        </w:rPr>
        <w:t>Edit</w:t>
      </w:r>
      <w:r>
        <w:t xml:space="preserve">” trên dòng đơn hàng. Hệ thống </w:t>
      </w:r>
      <w:r>
        <w:rPr>
          <w:rFonts w:hint="default"/>
          <w:lang w:val="en-US"/>
        </w:rPr>
        <w:t>sẽ cập nhật lại trạng thái đơn hàng</w:t>
      </w:r>
      <w:r>
        <w:t>.</w:t>
      </w:r>
    </w:p>
    <w:p>
      <w:pPr>
        <w:pStyle w:val="254"/>
      </w:pPr>
      <w:r>
        <w:t>Use case kết thúc.</w:t>
      </w:r>
    </w:p>
    <w:p>
      <w:pPr>
        <w:pStyle w:val="253"/>
        <w:numPr>
          <w:ilvl w:val="1"/>
          <w:numId w:val="24"/>
        </w:numPr>
      </w:pPr>
      <w:r>
        <w:t>Luồng rẽ nhánh:</w:t>
      </w:r>
    </w:p>
    <w:p>
      <w:pPr>
        <w:pStyle w:val="254"/>
        <w:numPr>
          <w:ilvl w:val="0"/>
          <w:numId w:val="0"/>
        </w:numPr>
        <w:ind w:left="2160" w:leftChars="0"/>
      </w:pPr>
      <w:r>
        <w:t>Tại bất kỳ thời điểm nào trong quá trình thực hiện use case nếu không kết nối được với cơ sở dữ liệu thì website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Quản trị viên phải đăng nhập vào hệ thống trước thực hiện quản lý đơn hàng.</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pStyle w:val="252"/>
        <w:numPr>
          <w:ilvl w:val="0"/>
          <w:numId w:val="56"/>
        </w:numPr>
        <w:spacing w:line="360" w:lineRule="auto"/>
        <w:ind w:left="425" w:leftChars="0" w:hanging="65" w:firstLineChars="0"/>
      </w:pPr>
      <w:r>
        <w:rPr>
          <w:rFonts w:hint="default"/>
          <w:lang w:val="en-US"/>
        </w:rPr>
        <w:t>Biểu đồ trình tự</w:t>
      </w:r>
      <w:r>
        <w:t>:</w:t>
      </w:r>
    </w:p>
    <w:p>
      <w:pPr>
        <w:pStyle w:val="253"/>
        <w:ind w:left="1284" w:firstLine="156"/>
        <w:jc w:val="both"/>
      </w:pPr>
      <w:r>
        <w:drawing>
          <wp:inline distT="0" distB="0" distL="114300" distR="114300">
            <wp:extent cx="4713605" cy="6352540"/>
            <wp:effectExtent l="0" t="0" r="10795" b="2540"/>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
                    <pic:cNvPicPr>
                      <a:picLocks noChangeAspect="1"/>
                    </pic:cNvPicPr>
                  </pic:nvPicPr>
                  <pic:blipFill>
                    <a:blip r:embed="rId43"/>
                    <a:stretch>
                      <a:fillRect/>
                    </a:stretch>
                  </pic:blipFill>
                  <pic:spPr>
                    <a:xfrm>
                      <a:off x="0" y="0"/>
                      <a:ext cx="4713605" cy="6352540"/>
                    </a:xfrm>
                    <a:prstGeom prst="rect">
                      <a:avLst/>
                    </a:prstGeom>
                    <a:noFill/>
                    <a:ln>
                      <a:noFill/>
                    </a:ln>
                  </pic:spPr>
                </pic:pic>
              </a:graphicData>
            </a:graphic>
          </wp:inline>
        </w:drawing>
      </w:r>
    </w:p>
    <w:p>
      <w:pPr>
        <w:pStyle w:val="257"/>
        <w:bidi w:val="0"/>
        <w:rPr>
          <w:rFonts w:hint="default"/>
          <w:lang w:val="en-US"/>
        </w:rPr>
      </w:pPr>
      <w:bookmarkStart w:id="217" w:name="_Toc16042"/>
      <w:r>
        <w:t xml:space="preserve">Hình </w:t>
      </w:r>
      <w:r>
        <w:fldChar w:fldCharType="begin"/>
      </w:r>
      <w:r>
        <w:instrText xml:space="preserve"> STYLEREF 1 \s </w:instrText>
      </w:r>
      <w:r>
        <w:fldChar w:fldCharType="separate"/>
      </w:r>
      <w:r>
        <w:t>3</w:t>
      </w:r>
      <w:r>
        <w:fldChar w:fldCharType="end"/>
      </w:r>
      <w:r>
        <w:t>.</w:t>
      </w:r>
      <w:r>
        <w:rPr>
          <w:rFonts w:hint="default"/>
          <w:lang w:val="en-US"/>
        </w:rPr>
        <w:t>32</w:t>
      </w:r>
      <w:r>
        <w:t>. Biểu đồ</w:t>
      </w:r>
      <w:r>
        <w:rPr>
          <w:rFonts w:hint="default"/>
          <w:lang w:val="en-US"/>
        </w:rPr>
        <w:t xml:space="preserve"> trình tự</w:t>
      </w:r>
      <w:r>
        <w:t xml:space="preserve"> </w:t>
      </w:r>
      <w:r>
        <w:rPr>
          <w:rFonts w:hint="default"/>
          <w:lang w:val="en-US"/>
        </w:rPr>
        <w:t>quản lý tồn kho</w:t>
      </w:r>
      <w:bookmarkEnd w:id="217"/>
    </w:p>
    <w:p>
      <w:pPr>
        <w:pStyle w:val="257"/>
        <w:bidi w:val="0"/>
        <w:rPr>
          <w:rFonts w:hint="default"/>
          <w:lang w:val="en-US"/>
        </w:rPr>
      </w:pPr>
    </w:p>
    <w:p>
      <w:pPr>
        <w:pStyle w:val="257"/>
        <w:bidi w:val="0"/>
        <w:rPr>
          <w:rFonts w:hint="default"/>
          <w:lang w:val="en-US"/>
        </w:rPr>
      </w:pPr>
    </w:p>
    <w:p>
      <w:pPr>
        <w:pStyle w:val="257"/>
        <w:bidi w:val="0"/>
        <w:rPr>
          <w:rFonts w:hint="default"/>
          <w:lang w:val="en-US"/>
        </w:rPr>
      </w:pPr>
    </w:p>
    <w:p>
      <w:pPr>
        <w:pStyle w:val="257"/>
        <w:bidi w:val="0"/>
        <w:rPr>
          <w:rFonts w:hint="default"/>
          <w:lang w:val="en-US"/>
        </w:rPr>
      </w:pPr>
    </w:p>
    <w:p>
      <w:pPr>
        <w:pStyle w:val="257"/>
        <w:bidi w:val="0"/>
        <w:rPr>
          <w:rFonts w:hint="default"/>
          <w:lang w:val="en-US"/>
        </w:rPr>
      </w:pPr>
    </w:p>
    <w:p>
      <w:pPr>
        <w:pStyle w:val="257"/>
        <w:bidi w:val="0"/>
        <w:rPr>
          <w:rFonts w:hint="default"/>
          <w:lang w:val="en-US"/>
        </w:rPr>
      </w:pPr>
    </w:p>
    <w:p>
      <w:pPr>
        <w:pStyle w:val="4"/>
        <w:tabs>
          <w:tab w:val="clear" w:pos="567"/>
        </w:tabs>
      </w:pPr>
      <w:r>
        <w:t xml:space="preserve">Use case </w:t>
      </w:r>
      <w:r>
        <w:rPr>
          <w:rFonts w:hint="default"/>
          <w:lang w:val="en-US"/>
        </w:rPr>
        <w:t>quản lý blog</w:t>
      </w:r>
    </w:p>
    <w:p>
      <w:pPr>
        <w:pStyle w:val="252"/>
        <w:numPr>
          <w:ilvl w:val="0"/>
          <w:numId w:val="57"/>
        </w:numPr>
        <w:spacing w:line="360" w:lineRule="auto"/>
        <w:ind w:left="360" w:leftChars="0"/>
      </w:pPr>
      <w:r>
        <w:t>Biểu đồ use case:</w:t>
      </w:r>
    </w:p>
    <w:p>
      <w:pPr>
        <w:pStyle w:val="252"/>
        <w:numPr>
          <w:numId w:val="0"/>
        </w:numPr>
        <w:spacing w:line="360" w:lineRule="auto"/>
      </w:pPr>
      <w:r>
        <w:drawing>
          <wp:inline distT="0" distB="0" distL="114300" distR="114300">
            <wp:extent cx="5274310" cy="746125"/>
            <wp:effectExtent l="0" t="0" r="13970" b="63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44"/>
                    <a:stretch>
                      <a:fillRect/>
                    </a:stretch>
                  </pic:blipFill>
                  <pic:spPr>
                    <a:xfrm>
                      <a:off x="0" y="0"/>
                      <a:ext cx="5274310" cy="746125"/>
                    </a:xfrm>
                    <a:prstGeom prst="rect">
                      <a:avLst/>
                    </a:prstGeom>
                    <a:noFill/>
                    <a:ln>
                      <a:noFill/>
                    </a:ln>
                  </pic:spPr>
                </pic:pic>
              </a:graphicData>
            </a:graphic>
          </wp:inline>
        </w:drawing>
      </w:r>
    </w:p>
    <w:p>
      <w:pPr>
        <w:pStyle w:val="257"/>
        <w:bidi w:val="0"/>
      </w:pPr>
      <w:bookmarkStart w:id="218" w:name="_Toc24498"/>
      <w:r>
        <w:t xml:space="preserve">Hình </w:t>
      </w:r>
      <w:r>
        <w:fldChar w:fldCharType="begin"/>
      </w:r>
      <w:r>
        <w:instrText xml:space="preserve"> STYLEREF 1 \s </w:instrText>
      </w:r>
      <w:r>
        <w:fldChar w:fldCharType="separate"/>
      </w:r>
      <w:r>
        <w:t>3</w:t>
      </w:r>
      <w:r>
        <w:fldChar w:fldCharType="end"/>
      </w:r>
      <w:r>
        <w:t>.</w:t>
      </w:r>
      <w:r>
        <w:rPr>
          <w:rFonts w:hint="default"/>
          <w:lang w:val="en-US"/>
        </w:rPr>
        <w:t>33</w:t>
      </w:r>
      <w:r>
        <w:t xml:space="preserve">. Biểu đồ use case quản lý </w:t>
      </w:r>
      <w:r>
        <w:rPr>
          <w:rFonts w:hint="default"/>
          <w:lang w:val="en-US"/>
        </w:rPr>
        <w:t>blog</w:t>
      </w:r>
      <w:bookmarkEnd w:id="218"/>
    </w:p>
    <w:p>
      <w:pPr>
        <w:pStyle w:val="252"/>
        <w:numPr>
          <w:ilvl w:val="0"/>
          <w:numId w:val="57"/>
        </w:numPr>
        <w:spacing w:line="360" w:lineRule="auto"/>
        <w:ind w:left="360" w:leftChars="0" w:firstLine="0" w:firstLineChars="0"/>
      </w:pPr>
      <w:r>
        <w:t>Đặc tả use case:</w:t>
      </w:r>
    </w:p>
    <w:p>
      <w:pPr>
        <w:pStyle w:val="253"/>
      </w:pPr>
      <w:r>
        <w:t xml:space="preserve">Use case này cho phép quản trị viên xem, thêm, sửa thông tin, xóa các </w:t>
      </w:r>
      <w:r>
        <w:rPr>
          <w:rFonts w:hint="default"/>
          <w:lang w:val="en-US"/>
        </w:rPr>
        <w:t xml:space="preserve">blog </w:t>
      </w:r>
      <w:r>
        <w:t xml:space="preserve">trong bảng </w:t>
      </w:r>
      <w:r>
        <w:rPr>
          <w:rFonts w:hint="default"/>
          <w:lang w:val="en-US"/>
        </w:rPr>
        <w:t>BLOG</w:t>
      </w:r>
      <w:r>
        <w:t>.</w:t>
      </w:r>
    </w:p>
    <w:p>
      <w:pPr>
        <w:pStyle w:val="253"/>
        <w:numPr>
          <w:ilvl w:val="0"/>
          <w:numId w:val="24"/>
        </w:numPr>
      </w:pPr>
      <w:r>
        <w:t>Luồng sự kiện:</w:t>
      </w:r>
    </w:p>
    <w:p>
      <w:pPr>
        <w:pStyle w:val="253"/>
        <w:numPr>
          <w:ilvl w:val="1"/>
          <w:numId w:val="24"/>
        </w:numPr>
      </w:pPr>
      <w:r>
        <w:t>Luồng cơ bản:</w:t>
      </w:r>
    </w:p>
    <w:p>
      <w:pPr>
        <w:pStyle w:val="254"/>
        <w:numPr>
          <w:ilvl w:val="0"/>
          <w:numId w:val="58"/>
        </w:numPr>
        <w:bidi w:val="0"/>
        <w:ind w:left="2160" w:leftChars="0"/>
      </w:pPr>
      <w:r>
        <w:rPr>
          <w:rFonts w:hint="default"/>
          <w:lang w:val="en-US"/>
        </w:rPr>
        <w:t xml:space="preserve"> </w:t>
      </w:r>
      <w:r>
        <w:t>Use case này bắt đầu khi quản trị viên kích vào nút “</w:t>
      </w:r>
      <w:r>
        <w:rPr>
          <w:rFonts w:hint="default"/>
          <w:lang w:val="en-US"/>
        </w:rPr>
        <w:t>Quản lý Blog</w:t>
      </w:r>
      <w:r>
        <w:t>” trên thanh Menu quản trị. Hệ thống lấy thông tin chi tiết của các sách (</w:t>
      </w:r>
      <w:r>
        <w:rPr>
          <w:rFonts w:hint="default"/>
          <w:lang w:val="en-US"/>
        </w:rPr>
        <w:t>Title</w:t>
      </w:r>
      <w:r>
        <w:t>,</w:t>
      </w:r>
      <w:r>
        <w:rPr>
          <w:rFonts w:hint="default"/>
          <w:lang w:val="en-US"/>
        </w:rPr>
        <w:t xml:space="preserve"> description, Image</w:t>
      </w:r>
      <w:r>
        <w:t xml:space="preserve">, </w:t>
      </w:r>
      <w:r>
        <w:rPr>
          <w:rFonts w:hint="default"/>
        </w:rPr>
        <w:t>content</w:t>
      </w:r>
      <w:r>
        <w:t xml:space="preserve">) từ bảng </w:t>
      </w:r>
      <w:r>
        <w:rPr>
          <w:rFonts w:hint="default"/>
          <w:lang w:val="en-US"/>
        </w:rPr>
        <w:t xml:space="preserve">BLOG </w:t>
      </w:r>
      <w:r>
        <w:t>trong cơ sở dữ liệu và hiển thị lên màn hình.</w:t>
      </w:r>
    </w:p>
    <w:p>
      <w:pPr>
        <w:pStyle w:val="254"/>
        <w:numPr>
          <w:ilvl w:val="0"/>
          <w:numId w:val="58"/>
        </w:numPr>
        <w:ind w:left="2160" w:leftChars="0" w:hanging="360" w:firstLineChars="0"/>
      </w:pPr>
      <w:r>
        <w:t xml:space="preserve">Thêm mới </w:t>
      </w:r>
      <w:r>
        <w:rPr>
          <w:rFonts w:hint="default"/>
          <w:lang w:val="en-US"/>
        </w:rPr>
        <w:t>sản phẩm</w:t>
      </w:r>
      <w:r>
        <w:t>:</w:t>
      </w:r>
    </w:p>
    <w:p>
      <w:pPr>
        <w:pStyle w:val="254"/>
        <w:numPr>
          <w:ilvl w:val="1"/>
          <w:numId w:val="12"/>
        </w:numPr>
      </w:pPr>
      <w:r>
        <w:t>Quản trị viên kích vào nút “</w:t>
      </w:r>
      <w:r>
        <w:rPr>
          <w:rFonts w:hint="default"/>
          <w:lang w:val="en-US"/>
        </w:rPr>
        <w:t>Thêm blog mới</w:t>
      </w:r>
      <w:r>
        <w:t>”. Hệ thống hiển thị “</w:t>
      </w:r>
      <w:r>
        <w:rPr>
          <w:rFonts w:hint="default"/>
          <w:lang w:val="en-US"/>
        </w:rPr>
        <w:t xml:space="preserve">Blog </w:t>
      </w:r>
      <w:r>
        <w:t>Form” yêu cầu quản trị viên nhập các thông tin</w:t>
      </w:r>
      <w:r>
        <w:rPr>
          <w:rFonts w:hint="default"/>
          <w:lang w:val="en-US"/>
        </w:rPr>
        <w:t xml:space="preserve"> (Title</w:t>
      </w:r>
      <w:r>
        <w:t>,</w:t>
      </w:r>
      <w:r>
        <w:rPr>
          <w:rFonts w:hint="default"/>
          <w:lang w:val="en-US"/>
        </w:rPr>
        <w:t xml:space="preserve"> description, Image</w:t>
      </w:r>
      <w:r>
        <w:t xml:space="preserve">, </w:t>
      </w:r>
      <w:r>
        <w:rPr>
          <w:rFonts w:hint="default"/>
        </w:rPr>
        <w:t>content</w:t>
      </w:r>
      <w:r>
        <w:t>).</w:t>
      </w:r>
    </w:p>
    <w:p>
      <w:pPr>
        <w:pStyle w:val="254"/>
        <w:numPr>
          <w:ilvl w:val="1"/>
          <w:numId w:val="12"/>
        </w:numPr>
      </w:pPr>
      <w:r>
        <w:t xml:space="preserve">Quản trị viên nhập các thông tin </w:t>
      </w:r>
      <w:r>
        <w:rPr>
          <w:rFonts w:hint="default"/>
          <w:lang w:val="en-US"/>
        </w:rPr>
        <w:t>(Title</w:t>
      </w:r>
      <w:r>
        <w:t>,</w:t>
      </w:r>
      <w:r>
        <w:rPr>
          <w:rFonts w:hint="default"/>
          <w:lang w:val="en-US"/>
        </w:rPr>
        <w:t xml:space="preserve"> description, Image</w:t>
      </w:r>
      <w:r>
        <w:t xml:space="preserve">, </w:t>
      </w:r>
      <w:r>
        <w:rPr>
          <w:rFonts w:hint="default"/>
        </w:rPr>
        <w:t>content</w:t>
      </w:r>
      <w:r>
        <w:t>)</w:t>
      </w:r>
      <w:r>
        <w:rPr>
          <w:rFonts w:hint="default"/>
          <w:lang w:val="en-US"/>
        </w:rPr>
        <w:t xml:space="preserve"> </w:t>
      </w:r>
      <w:r>
        <w:t xml:space="preserve">và kích vào nút “Submit”. Hệ thống tạo ra </w:t>
      </w:r>
      <w:r>
        <w:rPr>
          <w:rFonts w:hint="default"/>
          <w:lang w:val="en-US"/>
        </w:rPr>
        <w:t xml:space="preserve">OrderId </w:t>
      </w:r>
      <w:r>
        <w:t xml:space="preserve">và lưu các thông tin </w:t>
      </w:r>
      <w:r>
        <w:rPr>
          <w:rFonts w:hint="default"/>
          <w:lang w:val="en-US"/>
        </w:rPr>
        <w:t>(OrderId,Title</w:t>
      </w:r>
      <w:r>
        <w:t>,</w:t>
      </w:r>
      <w:r>
        <w:rPr>
          <w:rFonts w:hint="default"/>
          <w:lang w:val="en-US"/>
        </w:rPr>
        <w:t xml:space="preserve"> description, Image</w:t>
      </w:r>
      <w:r>
        <w:t xml:space="preserve">, </w:t>
      </w:r>
      <w:r>
        <w:rPr>
          <w:rFonts w:hint="default"/>
        </w:rPr>
        <w:t>content</w:t>
      </w:r>
      <w:r>
        <w:rPr>
          <w:rFonts w:hint="default"/>
          <w:lang w:val="en-US"/>
        </w:rPr>
        <w:t>,created_at</w:t>
      </w:r>
      <w:r>
        <w:t xml:space="preserve">) vào bảng </w:t>
      </w:r>
      <w:r>
        <w:rPr>
          <w:rFonts w:hint="default"/>
          <w:lang w:val="en-US"/>
        </w:rPr>
        <w:t xml:space="preserve">BLOG </w:t>
      </w:r>
      <w:r>
        <w:t>và hiển thị danh sách các sách lên màn hình.</w:t>
      </w:r>
    </w:p>
    <w:p>
      <w:pPr>
        <w:pStyle w:val="254"/>
        <w:numPr>
          <w:ilvl w:val="0"/>
          <w:numId w:val="58"/>
        </w:numPr>
        <w:ind w:left="2160" w:leftChars="0" w:hanging="360" w:firstLineChars="0"/>
      </w:pPr>
      <w:r>
        <w:t xml:space="preserve">Sửa thông tin </w:t>
      </w:r>
      <w:r>
        <w:rPr>
          <w:rFonts w:hint="default"/>
          <w:lang w:val="en-US"/>
        </w:rPr>
        <w:t>sản phẩm</w:t>
      </w:r>
      <w:r>
        <w:t xml:space="preserve">: </w:t>
      </w:r>
    </w:p>
    <w:p>
      <w:pPr>
        <w:pStyle w:val="254"/>
        <w:numPr>
          <w:ilvl w:val="1"/>
          <w:numId w:val="12"/>
        </w:numPr>
      </w:pPr>
      <w:r>
        <w:t xml:space="preserve">Quản trị viên kích vào nút “Edit” trên dòng sách. Hệ thống hiển thị một màn hình với các thông tin cũ của </w:t>
      </w:r>
      <w:r>
        <w:rPr>
          <w:rFonts w:hint="default"/>
          <w:lang w:val="en-US"/>
        </w:rPr>
        <w:t>blog (Title</w:t>
      </w:r>
      <w:r>
        <w:t>,</w:t>
      </w:r>
      <w:r>
        <w:rPr>
          <w:rFonts w:hint="default"/>
          <w:lang w:val="en-US"/>
        </w:rPr>
        <w:t xml:space="preserve"> description, Image</w:t>
      </w:r>
      <w:r>
        <w:t xml:space="preserve">, </w:t>
      </w:r>
      <w:r>
        <w:rPr>
          <w:rFonts w:hint="default"/>
        </w:rPr>
        <w:t>content</w:t>
      </w:r>
      <w:r>
        <w:t>).</w:t>
      </w:r>
    </w:p>
    <w:p>
      <w:pPr>
        <w:pStyle w:val="254"/>
        <w:numPr>
          <w:ilvl w:val="1"/>
          <w:numId w:val="12"/>
        </w:numPr>
      </w:pPr>
      <w:r>
        <w:t xml:space="preserve">Quản trị viên sửa thông tin </w:t>
      </w:r>
      <w:r>
        <w:rPr>
          <w:rFonts w:hint="default"/>
          <w:lang w:val="en-US"/>
        </w:rPr>
        <w:t xml:space="preserve"> (Title</w:t>
      </w:r>
      <w:r>
        <w:t>,</w:t>
      </w:r>
      <w:r>
        <w:rPr>
          <w:rFonts w:hint="default"/>
          <w:lang w:val="en-US"/>
        </w:rPr>
        <w:t xml:space="preserve"> description, Image</w:t>
      </w:r>
      <w:r>
        <w:t xml:space="preserve">, </w:t>
      </w:r>
      <w:r>
        <w:rPr>
          <w:rFonts w:hint="default"/>
        </w:rPr>
        <w:t>content</w:t>
      </w:r>
      <w:r>
        <w:t xml:space="preserve">) của </w:t>
      </w:r>
      <w:r>
        <w:rPr>
          <w:rFonts w:hint="default"/>
          <w:lang w:val="en-US"/>
        </w:rPr>
        <w:t xml:space="preserve">blog </w:t>
      </w:r>
      <w:r>
        <w:t xml:space="preserve">và kích vào nút “Submit”. Hệ thống sẽ cập nhật thông tin sách trong bảng </w:t>
      </w:r>
      <w:r>
        <w:rPr>
          <w:rFonts w:hint="default"/>
          <w:lang w:val="en-US"/>
        </w:rPr>
        <w:t xml:space="preserve">BLOG </w:t>
      </w:r>
      <w:r>
        <w:t>và hiển thị danh sách sách đã cập nhật.</w:t>
      </w:r>
    </w:p>
    <w:p>
      <w:pPr>
        <w:pStyle w:val="254"/>
      </w:pPr>
      <w:r>
        <w:t xml:space="preserve">Xóa </w:t>
      </w:r>
      <w:r>
        <w:rPr>
          <w:rFonts w:hint="default"/>
          <w:lang w:val="en-US"/>
        </w:rPr>
        <w:t>sản phẩm</w:t>
      </w:r>
      <w:r>
        <w:t xml:space="preserve">: </w:t>
      </w:r>
    </w:p>
    <w:p>
      <w:pPr>
        <w:pStyle w:val="254"/>
        <w:numPr>
          <w:ilvl w:val="1"/>
          <w:numId w:val="12"/>
        </w:numPr>
      </w:pPr>
      <w:r>
        <w:t xml:space="preserve">Quản trị viên kích vào nút “Delete” trên một dòng sách. Hệ thống sẽ hiển thị màn hình “Delete </w:t>
      </w:r>
      <w:r>
        <w:rPr>
          <w:rFonts w:hint="default"/>
          <w:lang w:val="en-US"/>
        </w:rPr>
        <w:t>Blog</w:t>
      </w:r>
      <w:r>
        <w:t>” yêu cầu xác nhận xóa.</w:t>
      </w:r>
    </w:p>
    <w:p>
      <w:pPr>
        <w:pStyle w:val="254"/>
        <w:numPr>
          <w:ilvl w:val="1"/>
          <w:numId w:val="12"/>
        </w:numPr>
      </w:pPr>
      <w:r>
        <w:t xml:space="preserve">Quản trị viên kích vào nút “Yes”. Hệ thống sẽ xóa sách khỏi bảng </w:t>
      </w:r>
      <w:r>
        <w:rPr>
          <w:rFonts w:hint="default"/>
          <w:lang w:val="en-US"/>
        </w:rPr>
        <w:t xml:space="preserve">Blog </w:t>
      </w:r>
      <w:r>
        <w:t>và hiển thị danh sách các sách đã cập nhật.</w:t>
      </w:r>
    </w:p>
    <w:p>
      <w:pPr>
        <w:pStyle w:val="254"/>
      </w:pPr>
      <w:r>
        <w:t>Use case kết thúc.</w:t>
      </w:r>
    </w:p>
    <w:p>
      <w:pPr>
        <w:pStyle w:val="253"/>
        <w:numPr>
          <w:ilvl w:val="1"/>
          <w:numId w:val="24"/>
        </w:numPr>
      </w:pPr>
      <w:r>
        <w:t>Luồng rẽ nhánh:</w:t>
      </w:r>
    </w:p>
    <w:p>
      <w:pPr>
        <w:pStyle w:val="254"/>
        <w:numPr>
          <w:ilvl w:val="0"/>
          <w:numId w:val="0"/>
        </w:numPr>
        <w:ind w:left="2160" w:leftChars="0"/>
      </w:pPr>
      <w:r>
        <w:t>Tại bất kỳ thời điểm nào trong quá trình thực hiện use case nếu không kết nối được với cơ sở dữ liệu thì website sẽ hiển thị một thông báo lỗi và use case kết thúc.</w:t>
      </w:r>
    </w:p>
    <w:p>
      <w:pPr>
        <w:pStyle w:val="253"/>
        <w:numPr>
          <w:ilvl w:val="0"/>
          <w:numId w:val="24"/>
        </w:numPr>
      </w:pPr>
      <w:r>
        <w:t>Các yêu cầu đặc biệt:</w:t>
      </w:r>
    </w:p>
    <w:p>
      <w:pPr>
        <w:pStyle w:val="253"/>
        <w:ind w:left="1440" w:firstLine="0"/>
      </w:pPr>
      <w:r>
        <w:t>Không có.</w:t>
      </w:r>
    </w:p>
    <w:p>
      <w:pPr>
        <w:pStyle w:val="253"/>
        <w:numPr>
          <w:ilvl w:val="0"/>
          <w:numId w:val="24"/>
        </w:numPr>
      </w:pPr>
      <w:r>
        <w:t>Tiền điều kiện:</w:t>
      </w:r>
    </w:p>
    <w:p>
      <w:pPr>
        <w:pStyle w:val="253"/>
        <w:ind w:left="1284" w:firstLine="156"/>
      </w:pPr>
      <w:r>
        <w:rPr>
          <w:color w:val="000000" w:themeColor="text1"/>
          <w14:textFill>
            <w14:solidFill>
              <w14:schemeClr w14:val="tx1"/>
            </w14:solidFill>
          </w14:textFill>
        </w:rPr>
        <w:t>Quản trị viên phải đăng nhập vào hệ thống trước thực hiện quản lý sách.</w:t>
      </w:r>
    </w:p>
    <w:p>
      <w:pPr>
        <w:pStyle w:val="253"/>
        <w:numPr>
          <w:ilvl w:val="0"/>
          <w:numId w:val="24"/>
        </w:numPr>
      </w:pPr>
      <w:r>
        <w:t>Hậu điều kiện:</w:t>
      </w:r>
    </w:p>
    <w:p>
      <w:pPr>
        <w:pStyle w:val="253"/>
        <w:ind w:left="1284" w:firstLine="156"/>
      </w:pPr>
      <w:r>
        <w:t>Không có.</w:t>
      </w:r>
    </w:p>
    <w:p>
      <w:pPr>
        <w:pStyle w:val="253"/>
        <w:numPr>
          <w:ilvl w:val="0"/>
          <w:numId w:val="24"/>
        </w:numPr>
      </w:pPr>
      <w:r>
        <w:t>Điểm mở rộng:</w:t>
      </w:r>
    </w:p>
    <w:p>
      <w:pPr>
        <w:pStyle w:val="253"/>
        <w:ind w:left="1284" w:firstLine="156"/>
      </w:pPr>
      <w:r>
        <w:t>Không có.</w:t>
      </w:r>
    </w:p>
    <w:p>
      <w:pPr>
        <w:rPr>
          <w:color w:val="000000"/>
          <w:lang w:val="pt-BR"/>
        </w:rPr>
      </w:pPr>
      <w:r>
        <w:br w:type="page"/>
      </w:r>
    </w:p>
    <w:p>
      <w:pPr>
        <w:pStyle w:val="253"/>
        <w:ind w:left="1284" w:firstLine="156"/>
      </w:pPr>
      <w:r>
        <w:drawing>
          <wp:inline distT="0" distB="0" distL="114300" distR="114300">
            <wp:extent cx="4166870" cy="4080510"/>
            <wp:effectExtent l="0" t="0" r="8890" b="381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45"/>
                    <a:stretch>
                      <a:fillRect/>
                    </a:stretch>
                  </pic:blipFill>
                  <pic:spPr>
                    <a:xfrm>
                      <a:off x="0" y="0"/>
                      <a:ext cx="4166870" cy="4080510"/>
                    </a:xfrm>
                    <a:prstGeom prst="rect">
                      <a:avLst/>
                    </a:prstGeom>
                    <a:noFill/>
                    <a:ln>
                      <a:noFill/>
                    </a:ln>
                  </pic:spPr>
                </pic:pic>
              </a:graphicData>
            </a:graphic>
          </wp:inline>
        </w:drawing>
      </w:r>
    </w:p>
    <w:p>
      <w:pPr>
        <w:pStyle w:val="253"/>
        <w:ind w:left="1284" w:firstLine="156"/>
      </w:pPr>
      <w:r>
        <w:drawing>
          <wp:inline distT="0" distB="0" distL="114300" distR="114300">
            <wp:extent cx="3959860" cy="3836670"/>
            <wp:effectExtent l="0" t="0" r="2540" b="381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46"/>
                    <a:stretch>
                      <a:fillRect/>
                    </a:stretch>
                  </pic:blipFill>
                  <pic:spPr>
                    <a:xfrm>
                      <a:off x="0" y="0"/>
                      <a:ext cx="3959860" cy="3836670"/>
                    </a:xfrm>
                    <a:prstGeom prst="rect">
                      <a:avLst/>
                    </a:prstGeom>
                    <a:noFill/>
                    <a:ln>
                      <a:noFill/>
                    </a:ln>
                  </pic:spPr>
                </pic:pic>
              </a:graphicData>
            </a:graphic>
          </wp:inline>
        </w:drawing>
      </w:r>
    </w:p>
    <w:p>
      <w:pPr>
        <w:pStyle w:val="257"/>
        <w:bidi w:val="0"/>
        <w:rPr>
          <w:rFonts w:hint="default"/>
          <w:lang w:val="en-US"/>
        </w:rPr>
      </w:pPr>
      <w:bookmarkStart w:id="219" w:name="_Toc15757"/>
      <w:r>
        <w:t xml:space="preserve">Hình </w:t>
      </w:r>
      <w:r>
        <w:fldChar w:fldCharType="begin"/>
      </w:r>
      <w:r>
        <w:instrText xml:space="preserve"> STYLEREF 1 \s </w:instrText>
      </w:r>
      <w:r>
        <w:fldChar w:fldCharType="separate"/>
      </w:r>
      <w:r>
        <w:t>3</w:t>
      </w:r>
      <w:r>
        <w:fldChar w:fldCharType="end"/>
      </w:r>
      <w:r>
        <w:t>.</w:t>
      </w:r>
      <w:r>
        <w:rPr>
          <w:rFonts w:hint="default"/>
          <w:lang w:val="en-US"/>
        </w:rPr>
        <w:t>34</w:t>
      </w:r>
      <w:r>
        <w:t xml:space="preserve">. Biểu đồ </w:t>
      </w:r>
      <w:r>
        <w:rPr>
          <w:rFonts w:hint="default"/>
          <w:lang w:val="en-US"/>
        </w:rPr>
        <w:t>trình tự</w:t>
      </w:r>
      <w:r>
        <w:t xml:space="preserve"> quản lý </w:t>
      </w:r>
      <w:r>
        <w:rPr>
          <w:rFonts w:hint="default"/>
          <w:lang w:val="en-US"/>
        </w:rPr>
        <w:t>blog</w:t>
      </w:r>
      <w:bookmarkEnd w:id="219"/>
    </w:p>
    <w:p>
      <w:pPr>
        <w:pStyle w:val="253"/>
        <w:ind w:left="1284" w:firstLine="156"/>
      </w:pPr>
      <w:r>
        <w:br w:type="page"/>
      </w:r>
    </w:p>
    <w:p>
      <w:pPr>
        <w:pStyle w:val="3"/>
        <w:tabs>
          <w:tab w:val="left" w:pos="0"/>
          <w:tab w:val="clear" w:pos="420"/>
          <w:tab w:val="clear" w:pos="567"/>
        </w:tabs>
      </w:pPr>
      <w:bookmarkStart w:id="220" w:name="_Toc134073964"/>
      <w:r>
        <w:t>Thiết kế hệ thống</w:t>
      </w:r>
      <w:bookmarkEnd w:id="220"/>
    </w:p>
    <w:p>
      <w:pPr>
        <w:pStyle w:val="257"/>
        <w:bidi w:val="0"/>
      </w:pPr>
      <w:bookmarkStart w:id="221" w:name="_Toc134073500"/>
      <w:bookmarkStart w:id="222" w:name="_Toc18579"/>
      <w:r>
        <w:rPr>
          <w:b/>
          <w:sz w:val="26"/>
          <w:szCs w:val="26"/>
        </w:rPr>
        <w:drawing>
          <wp:anchor distT="0" distB="0" distL="114300" distR="114300" simplePos="0" relativeHeight="251674624" behindDoc="0" locked="0" layoutInCell="1" allowOverlap="1">
            <wp:simplePos x="0" y="0"/>
            <wp:positionH relativeFrom="column">
              <wp:posOffset>247015</wp:posOffset>
            </wp:positionH>
            <wp:positionV relativeFrom="paragraph">
              <wp:posOffset>88900</wp:posOffset>
            </wp:positionV>
            <wp:extent cx="4236085" cy="2178050"/>
            <wp:effectExtent l="0" t="0" r="635" b="127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Diagram&#10;&#10;Description automatically generated"/>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t xml:space="preserve">Hình </w:t>
      </w:r>
      <w:r>
        <w:fldChar w:fldCharType="begin"/>
      </w:r>
      <w:r>
        <w:instrText xml:space="preserve"> STYLEREF 1 \s </w:instrText>
      </w:r>
      <w:r>
        <w:fldChar w:fldCharType="separate"/>
      </w:r>
      <w:r>
        <w:t>3</w:t>
      </w:r>
      <w:r>
        <w:fldChar w:fldCharType="end"/>
      </w:r>
      <w:r>
        <w:t>.</w:t>
      </w:r>
      <w:r>
        <w:rPr>
          <w:rFonts w:hint="default"/>
          <w:lang w:val="en-US"/>
        </w:rPr>
        <w:t>35</w:t>
      </w:r>
      <w:r>
        <w:t>. Biểu đồ triển khai hệ thống</w:t>
      </w:r>
      <w:bookmarkEnd w:id="221"/>
      <w:bookmarkEnd w:id="222"/>
    </w:p>
    <w:p/>
    <w:p>
      <w:pPr>
        <w:pStyle w:val="4"/>
        <w:tabs>
          <w:tab w:val="clear" w:pos="567"/>
        </w:tabs>
      </w:pPr>
      <w:r>
        <w:t>Biểu đồ triển khai hệ thống</w:t>
      </w:r>
    </w:p>
    <w:p>
      <w:pPr>
        <w:pStyle w:val="4"/>
        <w:tabs>
          <w:tab w:val="clear" w:pos="567"/>
        </w:tabs>
      </w:pPr>
      <w:r>
        <w:t>Thiết kế cơ sở dữ liệu</w:t>
      </w:r>
    </w:p>
    <w:p>
      <w:pPr>
        <w:pStyle w:val="5"/>
      </w:pPr>
      <w:r>
        <w:t>Biểu đồ mô tả cấu trúc cơ sở dữ liệu</w:t>
      </w:r>
    </w:p>
    <w:p/>
    <w:p>
      <w:pPr>
        <w:jc w:val="center"/>
      </w:pPr>
      <w:r>
        <w:drawing>
          <wp:inline distT="0" distB="0" distL="114300" distR="114300">
            <wp:extent cx="4385945" cy="3522980"/>
            <wp:effectExtent l="0" t="0" r="3175" b="1270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
                    <pic:cNvPicPr>
                      <a:picLocks noChangeAspect="1"/>
                    </pic:cNvPicPr>
                  </pic:nvPicPr>
                  <pic:blipFill>
                    <a:blip r:embed="rId18"/>
                    <a:stretch>
                      <a:fillRect/>
                    </a:stretch>
                  </pic:blipFill>
                  <pic:spPr>
                    <a:xfrm>
                      <a:off x="0" y="0"/>
                      <a:ext cx="4385945" cy="3522980"/>
                    </a:xfrm>
                    <a:prstGeom prst="rect">
                      <a:avLst/>
                    </a:prstGeom>
                    <a:noFill/>
                    <a:ln>
                      <a:noFill/>
                    </a:ln>
                  </pic:spPr>
                </pic:pic>
              </a:graphicData>
            </a:graphic>
          </wp:inline>
        </w:drawing>
      </w:r>
    </w:p>
    <w:p>
      <w:pPr>
        <w:pStyle w:val="257"/>
        <w:bidi w:val="0"/>
      </w:pPr>
      <w:bookmarkStart w:id="223" w:name="_Toc134073501"/>
      <w:bookmarkStart w:id="224" w:name="_Toc17262"/>
      <w:r>
        <w:t xml:space="preserve">Hình </w:t>
      </w:r>
      <w:r>
        <w:fldChar w:fldCharType="begin"/>
      </w:r>
      <w:r>
        <w:instrText xml:space="preserve"> STYLEREF 1 \s </w:instrText>
      </w:r>
      <w:r>
        <w:fldChar w:fldCharType="separate"/>
      </w:r>
      <w:r>
        <w:t>3</w:t>
      </w:r>
      <w:r>
        <w:fldChar w:fldCharType="end"/>
      </w:r>
      <w:r>
        <w:t>.</w:t>
      </w:r>
      <w:r>
        <w:rPr>
          <w:rFonts w:hint="default"/>
          <w:lang w:val="en-US"/>
        </w:rPr>
        <w:t>36</w:t>
      </w:r>
      <w:r>
        <w:t>. Biều đồ mô tả cấu trúc cơ sở dữ liệu</w:t>
      </w:r>
      <w:bookmarkEnd w:id="223"/>
      <w:bookmarkEnd w:id="224"/>
    </w:p>
    <w:p>
      <w:pPr>
        <w:jc w:val="center"/>
      </w:pPr>
      <w:r>
        <w:br w:type="page"/>
      </w:r>
    </w:p>
    <w:p>
      <w:pPr>
        <w:pStyle w:val="5"/>
      </w:pPr>
      <w:r>
        <w:t>Mô tả cơ sở dữ liệu</w:t>
      </w:r>
    </w:p>
    <w:p>
      <w:pPr>
        <w:pStyle w:val="23"/>
        <w:keepNext/>
      </w:pPr>
      <w:bookmarkStart w:id="225" w:name="_Toc6204"/>
      <w:bookmarkStart w:id="226" w:name="_Toc14990"/>
      <w:bookmarkStart w:id="227" w:name="_Toc2110"/>
      <w:bookmarkStart w:id="228" w:name="_Toc9193"/>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bookmarkStart w:id="229" w:name="_Toc22385"/>
      <w:r>
        <w:t xml:space="preserve">. Bảng </w:t>
      </w:r>
      <w:r>
        <w:rPr>
          <w:rFonts w:hint="default"/>
          <w:lang w:val="en-US"/>
        </w:rPr>
        <w:t>c</w:t>
      </w:r>
      <w:r>
        <w:t>ategory</w:t>
      </w:r>
      <w:bookmarkEnd w:id="225"/>
      <w:bookmarkEnd w:id="226"/>
      <w:bookmarkEnd w:id="227"/>
      <w:bookmarkEnd w:id="228"/>
      <w:bookmarkEnd w:id="229"/>
    </w:p>
    <w:p>
      <w:r>
        <w:t xml:space="preserve">Bảng </w:t>
      </w:r>
      <w:r>
        <w:rPr>
          <w:rFonts w:hint="default"/>
          <w:lang w:val="en-US"/>
        </w:rPr>
        <w:t>c</w:t>
      </w:r>
      <w:r>
        <w:t>ategory để lưu thông tin danh mục sản phẩm</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0"/>
        <w:gridCol w:w="1947"/>
        <w:gridCol w:w="2121"/>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2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9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1"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094"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Varchar</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255</w:t>
            </w:r>
            <w:r>
              <w:rPr>
                <w:color w:val="000000" w:themeColor="text1"/>
                <w14:textFill>
                  <w14:solidFill>
                    <w14:schemeClr w14:val="tx1"/>
                  </w14:solidFill>
                </w14:textFill>
              </w:rPr>
              <w:t>)</w:t>
            </w:r>
          </w:p>
        </w:tc>
        <w:tc>
          <w:tcPr>
            <w:tcW w:w="2121" w:type="dxa"/>
          </w:tcPr>
          <w:p>
            <w:pPr>
              <w:widowControl w:val="0"/>
              <w:spacing w:after="0" w:line="240" w:lineRule="auto"/>
              <w:jc w:val="center"/>
              <w:rPr>
                <w:color w:val="000000" w:themeColor="text1"/>
                <w14:textFill>
                  <w14:solidFill>
                    <w14:schemeClr w14:val="tx1"/>
                  </w14:solidFill>
                </w14:textFill>
              </w:rPr>
            </w:pPr>
          </w:p>
        </w:tc>
        <w:tc>
          <w:tcPr>
            <w:tcW w:w="2094"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enable</w:t>
            </w:r>
          </w:p>
        </w:tc>
        <w:tc>
          <w:tcPr>
            <w:tcW w:w="1947"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boolean</w:t>
            </w:r>
          </w:p>
        </w:tc>
        <w:tc>
          <w:tcPr>
            <w:tcW w:w="2121" w:type="dxa"/>
          </w:tcPr>
          <w:p>
            <w:pPr>
              <w:widowControl w:val="0"/>
              <w:spacing w:after="0" w:line="240" w:lineRule="auto"/>
              <w:jc w:val="center"/>
              <w:rPr>
                <w:color w:val="000000" w:themeColor="text1"/>
                <w14:textFill>
                  <w14:solidFill>
                    <w14:schemeClr w14:val="tx1"/>
                  </w14:solidFill>
                </w14:textFill>
              </w:rPr>
            </w:pPr>
          </w:p>
        </w:tc>
        <w:tc>
          <w:tcPr>
            <w:tcW w:w="2094" w:type="dxa"/>
          </w:tcPr>
          <w:p>
            <w:pPr>
              <w:pStyle w:val="252"/>
              <w:widowControl w:val="0"/>
              <w:spacing w:after="0" w:line="240" w:lineRule="auto"/>
              <w:jc w:val="both"/>
              <w:rPr>
                <w:color w:val="000000" w:themeColor="text1"/>
                <w14:textFill>
                  <w14:solidFill>
                    <w14:schemeClr w14:val="tx1"/>
                  </w14:solidFill>
                </w14:textFill>
              </w:rPr>
            </w:pPr>
          </w:p>
        </w:tc>
      </w:tr>
    </w:tbl>
    <w:p/>
    <w:p>
      <w:pPr>
        <w:pStyle w:val="23"/>
        <w:keepNext/>
      </w:pPr>
      <w:bookmarkStart w:id="230" w:name="_Toc25429"/>
      <w:bookmarkStart w:id="231" w:name="_Toc5426"/>
      <w:bookmarkStart w:id="232" w:name="_Toc3189"/>
      <w:bookmarkStart w:id="233" w:name="_Toc25033"/>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bookmarkStart w:id="234" w:name="_Toc24154"/>
      <w:r>
        <w:t xml:space="preserve">. Bảng </w:t>
      </w:r>
      <w:r>
        <w:rPr>
          <w:rFonts w:hint="default"/>
          <w:lang w:val="en-US"/>
        </w:rPr>
        <w:t>p</w:t>
      </w:r>
      <w:r>
        <w:t>roduct</w:t>
      </w:r>
      <w:bookmarkEnd w:id="230"/>
      <w:bookmarkEnd w:id="231"/>
      <w:bookmarkEnd w:id="232"/>
      <w:bookmarkEnd w:id="233"/>
      <w:bookmarkEnd w:id="234"/>
    </w:p>
    <w:p>
      <w:r>
        <w:t xml:space="preserve">Bảng </w:t>
      </w:r>
      <w:r>
        <w:rPr>
          <w:rFonts w:hint="default"/>
          <w:lang w:val="en-US"/>
        </w:rPr>
        <w:t>p</w:t>
      </w:r>
      <w:r>
        <w:t>roduct để lưu thông tin sản phẩm</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91"/>
        <w:gridCol w:w="1944"/>
        <w:gridCol w:w="2109"/>
        <w:gridCol w:w="20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4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09"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78"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4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09"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078" w:type="dxa"/>
          </w:tcPr>
          <w:p>
            <w:pPr>
              <w:pStyle w:val="252"/>
              <w:widowControl w:val="0"/>
              <w:spacing w:after="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391"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name</w:t>
            </w:r>
          </w:p>
        </w:tc>
        <w:tc>
          <w:tcPr>
            <w:tcW w:w="194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Varchar</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255</w:t>
            </w:r>
            <w:r>
              <w:rPr>
                <w:color w:val="000000" w:themeColor="text1"/>
                <w14:textFill>
                  <w14:solidFill>
                    <w14:schemeClr w14:val="tx1"/>
                  </w14:solidFill>
                </w14:textFill>
              </w:rPr>
              <w:t>)</w:t>
            </w:r>
          </w:p>
        </w:tc>
        <w:tc>
          <w:tcPr>
            <w:tcW w:w="2109" w:type="dxa"/>
          </w:tcPr>
          <w:p>
            <w:pPr>
              <w:widowControl w:val="0"/>
              <w:spacing w:after="0" w:line="240" w:lineRule="auto"/>
              <w:jc w:val="center"/>
              <w:rPr>
                <w:color w:val="000000" w:themeColor="text1"/>
                <w14:textFill>
                  <w14:solidFill>
                    <w14:schemeClr w14:val="tx1"/>
                  </w14:solidFill>
                </w14:textFill>
              </w:rPr>
            </w:pPr>
          </w:p>
        </w:tc>
        <w:tc>
          <w:tcPr>
            <w:tcW w:w="2078"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9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price</w:t>
            </w:r>
          </w:p>
        </w:tc>
        <w:tc>
          <w:tcPr>
            <w:tcW w:w="1944"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BigInt</w:t>
            </w:r>
          </w:p>
        </w:tc>
        <w:tc>
          <w:tcPr>
            <w:tcW w:w="2109" w:type="dxa"/>
          </w:tcPr>
          <w:p>
            <w:pPr>
              <w:widowControl w:val="0"/>
              <w:spacing w:after="0" w:line="240" w:lineRule="auto"/>
              <w:jc w:val="center"/>
              <w:rPr>
                <w:color w:val="000000" w:themeColor="text1"/>
                <w14:textFill>
                  <w14:solidFill>
                    <w14:schemeClr w14:val="tx1"/>
                  </w14:solidFill>
                </w14:textFill>
              </w:rPr>
            </w:pPr>
          </w:p>
        </w:tc>
        <w:tc>
          <w:tcPr>
            <w:tcW w:w="2078" w:type="dxa"/>
          </w:tcPr>
          <w:p>
            <w:pPr>
              <w:widowControl w:val="0"/>
              <w:spacing w:after="0" w:line="240" w:lineRule="auto"/>
              <w:ind w:left="36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description</w:t>
            </w:r>
          </w:p>
        </w:tc>
        <w:tc>
          <w:tcPr>
            <w:tcW w:w="1944"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Text</w:t>
            </w:r>
          </w:p>
        </w:tc>
        <w:tc>
          <w:tcPr>
            <w:tcW w:w="2109" w:type="dxa"/>
          </w:tcPr>
          <w:p>
            <w:pPr>
              <w:widowControl w:val="0"/>
              <w:spacing w:after="0" w:line="240" w:lineRule="auto"/>
              <w:jc w:val="center"/>
              <w:rPr>
                <w:color w:val="000000" w:themeColor="text1"/>
                <w14:textFill>
                  <w14:solidFill>
                    <w14:schemeClr w14:val="tx1"/>
                  </w14:solidFill>
                </w14:textFill>
              </w:rPr>
            </w:pPr>
          </w:p>
        </w:tc>
        <w:tc>
          <w:tcPr>
            <w:tcW w:w="2078"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category_id</w:t>
            </w:r>
          </w:p>
        </w:tc>
        <w:tc>
          <w:tcPr>
            <w:tcW w:w="194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09" w:type="dxa"/>
          </w:tcPr>
          <w:p>
            <w:pPr>
              <w:widowControl w:val="0"/>
              <w:spacing w:after="0" w:line="240" w:lineRule="auto"/>
              <w:jc w:val="center"/>
              <w:rPr>
                <w:color w:val="000000" w:themeColor="text1"/>
                <w14:textFill>
                  <w14:solidFill>
                    <w14:schemeClr w14:val="tx1"/>
                  </w14:solidFill>
                </w14:textFill>
              </w:rPr>
            </w:pPr>
          </w:p>
        </w:tc>
        <w:tc>
          <w:tcPr>
            <w:tcW w:w="2078"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r>
    </w:tbl>
    <w:p/>
    <w:p>
      <w:pPr>
        <w:rPr>
          <w:i/>
          <w:iCs/>
          <w:szCs w:val="18"/>
        </w:rPr>
      </w:pPr>
      <w:r>
        <w:br w:type="page"/>
      </w:r>
    </w:p>
    <w:p>
      <w:pPr>
        <w:pStyle w:val="23"/>
        <w:keepNext/>
        <w:rPr>
          <w:rFonts w:hint="default"/>
          <w:lang w:val="en-US"/>
        </w:rPr>
      </w:pPr>
      <w:bookmarkStart w:id="235" w:name="_Toc6966"/>
      <w:bookmarkStart w:id="236" w:name="_Toc12146"/>
      <w:bookmarkStart w:id="237" w:name="_Toc783"/>
      <w:bookmarkStart w:id="238" w:name="_Toc21786"/>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bookmarkStart w:id="239" w:name="_Toc4217"/>
      <w:r>
        <w:t xml:space="preserve">. Bảng </w:t>
      </w:r>
      <w:r>
        <w:rPr>
          <w:rFonts w:hint="default"/>
          <w:lang w:val="en-US"/>
        </w:rPr>
        <w:t>Image</w:t>
      </w:r>
      <w:bookmarkEnd w:id="235"/>
      <w:bookmarkEnd w:id="236"/>
      <w:bookmarkEnd w:id="237"/>
      <w:bookmarkEnd w:id="238"/>
      <w:bookmarkEnd w:id="239"/>
    </w:p>
    <w:p>
      <w:r>
        <w:t xml:space="preserve">Bảng </w:t>
      </w:r>
      <w:r>
        <w:rPr>
          <w:rFonts w:hint="default"/>
          <w:lang w:val="en-US"/>
        </w:rPr>
        <w:t>i</w:t>
      </w:r>
      <w:r>
        <w:t>mage để lưu thông tin hình ảnh sản phẩm</w:t>
      </w:r>
    </w:p>
    <w:tbl>
      <w:tblPr>
        <w:tblStyle w:val="111"/>
        <w:tblW w:w="87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08"/>
        <w:gridCol w:w="1997"/>
        <w:gridCol w:w="2192"/>
        <w:gridCol w:w="21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trPr>
        <w:tc>
          <w:tcPr>
            <w:tcW w:w="2408"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9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92"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19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2408"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9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92"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190" w:type="dxa"/>
          </w:tcPr>
          <w:p>
            <w:pPr>
              <w:pStyle w:val="252"/>
              <w:widowControl w:val="0"/>
              <w:spacing w:after="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408"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name</w:t>
            </w:r>
          </w:p>
        </w:tc>
        <w:tc>
          <w:tcPr>
            <w:tcW w:w="199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Varchar</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255</w:t>
            </w:r>
            <w:r>
              <w:rPr>
                <w:color w:val="000000" w:themeColor="text1"/>
                <w14:textFill>
                  <w14:solidFill>
                    <w14:schemeClr w14:val="tx1"/>
                  </w14:solidFill>
                </w14:textFill>
              </w:rPr>
              <w:t>)</w:t>
            </w:r>
          </w:p>
        </w:tc>
        <w:tc>
          <w:tcPr>
            <w:tcW w:w="2192" w:type="dxa"/>
          </w:tcPr>
          <w:p>
            <w:pPr>
              <w:widowControl w:val="0"/>
              <w:spacing w:after="0" w:line="240" w:lineRule="auto"/>
              <w:jc w:val="center"/>
              <w:rPr>
                <w:color w:val="000000" w:themeColor="text1"/>
                <w14:textFill>
                  <w14:solidFill>
                    <w14:schemeClr w14:val="tx1"/>
                  </w14:solidFill>
                </w14:textFill>
              </w:rPr>
            </w:pPr>
          </w:p>
        </w:tc>
        <w:tc>
          <w:tcPr>
            <w:tcW w:w="2190"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408"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size</w:t>
            </w:r>
          </w:p>
        </w:tc>
        <w:tc>
          <w:tcPr>
            <w:tcW w:w="1997"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BigInt</w:t>
            </w:r>
          </w:p>
        </w:tc>
        <w:tc>
          <w:tcPr>
            <w:tcW w:w="2192" w:type="dxa"/>
          </w:tcPr>
          <w:p>
            <w:pPr>
              <w:widowControl w:val="0"/>
              <w:spacing w:after="0" w:line="240" w:lineRule="auto"/>
              <w:jc w:val="center"/>
              <w:rPr>
                <w:color w:val="000000" w:themeColor="text1"/>
                <w14:textFill>
                  <w14:solidFill>
                    <w14:schemeClr w14:val="tx1"/>
                  </w14:solidFill>
                </w14:textFill>
              </w:rPr>
            </w:pPr>
          </w:p>
        </w:tc>
        <w:tc>
          <w:tcPr>
            <w:tcW w:w="2190"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2408"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type</w:t>
            </w:r>
          </w:p>
        </w:tc>
        <w:tc>
          <w:tcPr>
            <w:tcW w:w="199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Varchar</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255</w:t>
            </w:r>
            <w:r>
              <w:rPr>
                <w:color w:val="000000" w:themeColor="text1"/>
                <w14:textFill>
                  <w14:solidFill>
                    <w14:schemeClr w14:val="tx1"/>
                  </w14:solidFill>
                </w14:textFill>
              </w:rPr>
              <w:t>)</w:t>
            </w:r>
          </w:p>
        </w:tc>
        <w:tc>
          <w:tcPr>
            <w:tcW w:w="2192" w:type="dxa"/>
            <w:vAlign w:val="top"/>
          </w:tcPr>
          <w:p>
            <w:pPr>
              <w:pStyle w:val="252"/>
              <w:widowControl w:val="0"/>
              <w:numPr>
                <w:ilvl w:val="0"/>
                <w:numId w:val="0"/>
              </w:numPr>
              <w:spacing w:before="60" w:after="60" w:line="240" w:lineRule="auto"/>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2190"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9" w:hRule="atLeast"/>
        </w:trPr>
        <w:tc>
          <w:tcPr>
            <w:tcW w:w="2408"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data</w:t>
            </w:r>
          </w:p>
        </w:tc>
        <w:tc>
          <w:tcPr>
            <w:tcW w:w="1997" w:type="dxa"/>
          </w:tcPr>
          <w:p>
            <w:pPr>
              <w:widowControl w:val="0"/>
              <w:spacing w:after="0" w:line="240" w:lineRule="auto"/>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LongBlob</w:t>
            </w:r>
          </w:p>
        </w:tc>
        <w:tc>
          <w:tcPr>
            <w:tcW w:w="2192" w:type="dxa"/>
          </w:tcPr>
          <w:p>
            <w:pPr>
              <w:widowControl w:val="0"/>
              <w:spacing w:after="0" w:line="240" w:lineRule="auto"/>
              <w:jc w:val="center"/>
              <w:rPr>
                <w:color w:val="000000" w:themeColor="text1"/>
                <w14:textFill>
                  <w14:solidFill>
                    <w14:schemeClr w14:val="tx1"/>
                  </w14:solidFill>
                </w14:textFill>
              </w:rPr>
            </w:pPr>
          </w:p>
        </w:tc>
        <w:tc>
          <w:tcPr>
            <w:tcW w:w="2190" w:type="dxa"/>
          </w:tcPr>
          <w:p>
            <w:pPr>
              <w:pStyle w:val="252"/>
              <w:widowControl w:val="0"/>
              <w:spacing w:after="0" w:line="240" w:lineRule="auto"/>
              <w:jc w:val="both"/>
              <w:rPr>
                <w:color w:val="000000" w:themeColor="text1"/>
                <w14:textFill>
                  <w14:solidFill>
                    <w14:schemeClr w14:val="tx1"/>
                  </w14:solidFill>
                </w14:textFill>
              </w:rPr>
            </w:pPr>
          </w:p>
        </w:tc>
      </w:tr>
    </w:tbl>
    <w:p/>
    <w:p>
      <w:pPr>
        <w:pStyle w:val="23"/>
        <w:keepNext/>
        <w:rPr>
          <w:rFonts w:hint="default"/>
          <w:lang w:val="en-US"/>
        </w:rPr>
      </w:pPr>
      <w:bookmarkStart w:id="240" w:name="_Toc10498"/>
      <w:bookmarkStart w:id="241" w:name="_Toc4640"/>
      <w:bookmarkStart w:id="242" w:name="_Toc23538"/>
      <w:bookmarkStart w:id="243" w:name="_Toc20102"/>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4</w:t>
      </w:r>
      <w:r>
        <w:fldChar w:fldCharType="end"/>
      </w:r>
      <w:bookmarkStart w:id="244" w:name="_Toc31627"/>
      <w:r>
        <w:t xml:space="preserve">. Bảng </w:t>
      </w:r>
      <w:r>
        <w:rPr>
          <w:rFonts w:hint="default"/>
          <w:lang w:val="en-US"/>
        </w:rPr>
        <w:t>product</w:t>
      </w:r>
      <w:r>
        <w:rPr>
          <w:color w:val="000000" w:themeColor="text1"/>
          <w14:textFill>
            <w14:solidFill>
              <w14:schemeClr w14:val="tx1"/>
            </w14:solidFill>
          </w14:textFill>
        </w:rPr>
        <w:t>_</w:t>
      </w:r>
      <w:r>
        <w:rPr>
          <w:rFonts w:hint="default"/>
          <w:color w:val="000000" w:themeColor="text1"/>
          <w:lang w:val="en-US"/>
          <w14:textFill>
            <w14:solidFill>
              <w14:schemeClr w14:val="tx1"/>
            </w14:solidFill>
          </w14:textFill>
        </w:rPr>
        <w:t>image</w:t>
      </w:r>
      <w:bookmarkEnd w:id="240"/>
      <w:bookmarkEnd w:id="241"/>
      <w:bookmarkEnd w:id="242"/>
      <w:bookmarkEnd w:id="243"/>
      <w:bookmarkEnd w:id="244"/>
    </w:p>
    <w:p>
      <w:r>
        <w:t xml:space="preserve">Bảng </w:t>
      </w:r>
      <w:r>
        <w:rPr>
          <w:rFonts w:hint="default"/>
          <w:lang w:val="en-US"/>
        </w:rPr>
        <w:t xml:space="preserve">product_image </w:t>
      </w:r>
      <w:r>
        <w:t>để lưu thông tin trạng thái giao hàng</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0"/>
        <w:gridCol w:w="1947"/>
        <w:gridCol w:w="2121"/>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2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9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60" w:type="dxa"/>
          </w:tcPr>
          <w:p>
            <w:pPr>
              <w:widowControl w:val="0"/>
              <w:spacing w:after="0" w:line="240" w:lineRule="auto"/>
              <w:jc w:val="cente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product_</w:t>
            </w:r>
            <w:r>
              <w:rPr>
                <w:color w:val="000000" w:themeColor="text1"/>
                <w14:textFill>
                  <w14:solidFill>
                    <w14:schemeClr w14:val="tx1"/>
                  </w14:solidFill>
                </w14:textFill>
              </w:rPr>
              <w:t>id</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1"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094" w:type="dxa"/>
          </w:tcPr>
          <w:p>
            <w:pPr>
              <w:pStyle w:val="252"/>
              <w:widowControl w:val="0"/>
              <w:spacing w:after="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360" w:type="dxa"/>
          </w:tcPr>
          <w:p>
            <w:pPr>
              <w:widowControl w:val="0"/>
              <w:spacing w:after="0" w:line="240" w:lineRule="auto"/>
              <w:jc w:val="center"/>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image_</w:t>
            </w:r>
            <w:r>
              <w:rPr>
                <w:color w:val="000000" w:themeColor="text1"/>
                <w14:textFill>
                  <w14:solidFill>
                    <w14:schemeClr w14:val="tx1"/>
                  </w14:solidFill>
                </w14:textFill>
              </w:rPr>
              <w:t>id</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 xml:space="preserve"> Integer</w:t>
            </w:r>
          </w:p>
        </w:tc>
        <w:tc>
          <w:tcPr>
            <w:tcW w:w="2121" w:type="dxa"/>
            <w:vAlign w:val="top"/>
          </w:tcPr>
          <w:p>
            <w:pPr>
              <w:pStyle w:val="252"/>
              <w:keepNext/>
              <w:widowControl w:val="0"/>
              <w:numPr>
                <w:ilvl w:val="0"/>
                <w:numId w:val="59"/>
              </w:numPr>
              <w:spacing w:before="60" w:after="60" w:line="240" w:lineRule="auto"/>
              <w:ind w:left="360" w:leftChars="0" w:hanging="360" w:firstLineChars="0"/>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2094" w:type="dxa"/>
          </w:tcPr>
          <w:p>
            <w:pPr>
              <w:widowControl w:val="0"/>
              <w:spacing w:after="0" w:line="240" w:lineRule="auto"/>
              <w:jc w:val="center"/>
              <w:rPr>
                <w:color w:val="000000" w:themeColor="text1"/>
                <w14:textFill>
                  <w14:solidFill>
                    <w14:schemeClr w14:val="tx1"/>
                  </w14:solidFill>
                </w14:textFill>
              </w:rPr>
            </w:pPr>
          </w:p>
        </w:tc>
      </w:tr>
    </w:tbl>
    <w:p/>
    <w:p>
      <w:r>
        <w:br w:type="page"/>
      </w:r>
    </w:p>
    <w:p>
      <w:pPr>
        <w:pStyle w:val="23"/>
        <w:keepNext/>
      </w:pPr>
      <w:bookmarkStart w:id="245" w:name="_Toc7301"/>
      <w:bookmarkStart w:id="246" w:name="_Toc1530"/>
      <w:bookmarkStart w:id="247" w:name="_Toc2015"/>
      <w:bookmarkStart w:id="248" w:name="_Toc6554"/>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5</w:t>
      </w:r>
      <w:r>
        <w:fldChar w:fldCharType="end"/>
      </w:r>
      <w:bookmarkStart w:id="249" w:name="_Toc24413"/>
      <w:r>
        <w:t xml:space="preserve">. Bảng </w:t>
      </w:r>
      <w:r>
        <w:rPr>
          <w:rFonts w:hint="default"/>
          <w:lang w:val="en-US"/>
        </w:rPr>
        <w:t>u</w:t>
      </w:r>
      <w:r>
        <w:t>sers</w:t>
      </w:r>
      <w:bookmarkEnd w:id="245"/>
      <w:bookmarkEnd w:id="246"/>
      <w:bookmarkEnd w:id="247"/>
      <w:bookmarkEnd w:id="248"/>
      <w:bookmarkEnd w:id="249"/>
    </w:p>
    <w:p>
      <w:r>
        <w:t xml:space="preserve">Bảng </w:t>
      </w:r>
      <w:r>
        <w:rPr>
          <w:rFonts w:hint="default"/>
          <w:lang w:val="en-US"/>
        </w:rPr>
        <w:t>u</w:t>
      </w:r>
      <w:r>
        <w:t>ser</w:t>
      </w:r>
      <w:r>
        <w:rPr>
          <w:rFonts w:hint="default"/>
          <w:lang w:val="en-US"/>
        </w:rPr>
        <w:t>s</w:t>
      </w:r>
      <w:r>
        <w:t xml:space="preserve"> để lưu thông tin người dùng</w:t>
      </w:r>
    </w:p>
    <w:tbl>
      <w:tblPr>
        <w:tblStyle w:val="111"/>
        <w:tblW w:w="757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6"/>
        <w:gridCol w:w="2060"/>
        <w:gridCol w:w="1770"/>
        <w:gridCol w:w="17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1" w:hRule="atLeast"/>
        </w:trPr>
        <w:tc>
          <w:tcPr>
            <w:tcW w:w="1966" w:type="dxa"/>
          </w:tcPr>
          <w:p>
            <w:pPr>
              <w:pStyle w:val="255"/>
              <w:widowControl w:val="0"/>
              <w:spacing w:line="276" w:lineRule="auto"/>
              <w:ind w:firstLine="0"/>
              <w:rPr>
                <w:sz w:val="26"/>
                <w:szCs w:val="26"/>
              </w:rPr>
            </w:pPr>
            <w:r>
              <w:rPr>
                <w:sz w:val="26"/>
                <w:szCs w:val="26"/>
              </w:rPr>
              <w:t>Tên trường</w:t>
            </w:r>
          </w:p>
        </w:tc>
        <w:tc>
          <w:tcPr>
            <w:tcW w:w="2060" w:type="dxa"/>
          </w:tcPr>
          <w:p>
            <w:pPr>
              <w:pStyle w:val="255"/>
              <w:widowControl w:val="0"/>
              <w:spacing w:line="276" w:lineRule="auto"/>
              <w:ind w:firstLine="0"/>
              <w:rPr>
                <w:sz w:val="26"/>
                <w:szCs w:val="26"/>
              </w:rPr>
            </w:pPr>
            <w:r>
              <w:rPr>
                <w:color w:val="000000" w:themeColor="text1"/>
                <w14:textFill>
                  <w14:solidFill>
                    <w14:schemeClr w14:val="tx1"/>
                  </w14:solidFill>
                </w14:textFill>
              </w:rPr>
              <w:t>Kiểu</w:t>
            </w:r>
            <w:r>
              <w:rPr>
                <w:rFonts w:hint="default"/>
                <w:color w:val="000000" w:themeColor="text1"/>
                <w:lang w:val="en-US"/>
                <w14:textFill>
                  <w14:solidFill>
                    <w14:schemeClr w14:val="tx1"/>
                  </w14:solidFill>
                </w14:textFill>
              </w:rPr>
              <w:t xml:space="preserve"> </w:t>
            </w:r>
            <w:r>
              <w:rPr>
                <w:color w:val="000000" w:themeColor="text1"/>
                <w14:textFill>
                  <w14:solidFill>
                    <w14:schemeClr w14:val="tx1"/>
                  </w14:solidFill>
                </w14:textFill>
              </w:rPr>
              <w:t>dữ liệu</w:t>
            </w:r>
          </w:p>
        </w:tc>
        <w:tc>
          <w:tcPr>
            <w:tcW w:w="1770" w:type="dxa"/>
          </w:tcPr>
          <w:p>
            <w:pPr>
              <w:pStyle w:val="255"/>
              <w:widowControl w:val="0"/>
              <w:spacing w:line="276" w:lineRule="auto"/>
              <w:ind w:firstLine="0"/>
              <w:rPr>
                <w:sz w:val="26"/>
                <w:szCs w:val="26"/>
              </w:rPr>
            </w:pPr>
            <w:r>
              <w:rPr>
                <w:color w:val="000000" w:themeColor="text1"/>
                <w14:textFill>
                  <w14:solidFill>
                    <w14:schemeClr w14:val="tx1"/>
                  </w14:solidFill>
                </w14:textFill>
              </w:rPr>
              <w:t>Primary Key</w:t>
            </w:r>
          </w:p>
        </w:tc>
        <w:tc>
          <w:tcPr>
            <w:tcW w:w="1779" w:type="dxa"/>
          </w:tcPr>
          <w:p>
            <w:pPr>
              <w:pStyle w:val="255"/>
              <w:widowControl w:val="0"/>
              <w:spacing w:line="276" w:lineRule="auto"/>
              <w:ind w:firstLine="0"/>
              <w:rPr>
                <w:rFonts w:hint="default"/>
                <w:sz w:val="26"/>
                <w:szCs w:val="26"/>
                <w:lang w:val="en-US"/>
              </w:rPr>
            </w:pPr>
            <w:r>
              <w:rPr>
                <w:rFonts w:hint="default"/>
                <w:sz w:val="26"/>
                <w:szCs w:val="26"/>
                <w:lang w:val="en-US"/>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966" w:type="dxa"/>
          </w:tcPr>
          <w:p>
            <w:pPr>
              <w:pStyle w:val="255"/>
              <w:widowControl w:val="0"/>
              <w:spacing w:line="276" w:lineRule="auto"/>
              <w:ind w:firstLine="0"/>
              <w:rPr>
                <w:rFonts w:hint="default"/>
                <w:sz w:val="26"/>
                <w:szCs w:val="26"/>
                <w:lang w:val="en-US"/>
              </w:rPr>
            </w:pPr>
            <w:r>
              <w:rPr>
                <w:rFonts w:hint="default"/>
                <w:sz w:val="26"/>
                <w:szCs w:val="26"/>
                <w:lang w:val="en-US"/>
              </w:rPr>
              <w:t>id</w:t>
            </w:r>
          </w:p>
        </w:tc>
        <w:tc>
          <w:tcPr>
            <w:tcW w:w="2060" w:type="dxa"/>
          </w:tcPr>
          <w:p>
            <w:pPr>
              <w:pStyle w:val="255"/>
              <w:widowControl w:val="0"/>
              <w:spacing w:line="276" w:lineRule="auto"/>
              <w:ind w:firstLine="0"/>
              <w:rPr>
                <w:rFonts w:hint="default"/>
                <w:sz w:val="26"/>
                <w:szCs w:val="26"/>
                <w:lang w:val="en-US"/>
              </w:rPr>
            </w:pPr>
            <w:r>
              <w:rPr>
                <w:rFonts w:hint="default"/>
                <w:sz w:val="26"/>
                <w:szCs w:val="26"/>
                <w:lang w:val="en-US"/>
              </w:rPr>
              <w:t>int</w:t>
            </w:r>
          </w:p>
        </w:tc>
        <w:tc>
          <w:tcPr>
            <w:tcW w:w="1770" w:type="dxa"/>
            <w:vAlign w:val="top"/>
          </w:tcPr>
          <w:p>
            <w:pPr>
              <w:pStyle w:val="252"/>
              <w:widowControl w:val="0"/>
              <w:numPr>
                <w:ilvl w:val="0"/>
                <w:numId w:val="59"/>
              </w:numPr>
              <w:spacing w:before="60" w:after="60" w:line="240" w:lineRule="auto"/>
              <w:ind w:left="360" w:leftChars="0" w:hanging="360" w:firstLineChars="0"/>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966" w:type="dxa"/>
          </w:tcPr>
          <w:p>
            <w:pPr>
              <w:pStyle w:val="255"/>
              <w:widowControl w:val="0"/>
              <w:spacing w:line="276" w:lineRule="auto"/>
              <w:ind w:firstLine="0"/>
              <w:rPr>
                <w:sz w:val="26"/>
                <w:szCs w:val="26"/>
              </w:rPr>
            </w:pPr>
            <w:r>
              <w:rPr>
                <w:rFonts w:hint="default"/>
                <w:sz w:val="26"/>
                <w:szCs w:val="26"/>
                <w:lang w:val="en-US"/>
              </w:rPr>
              <w:t>f</w:t>
            </w:r>
            <w:r>
              <w:rPr>
                <w:sz w:val="26"/>
                <w:szCs w:val="26"/>
              </w:rPr>
              <w:t>irst</w:t>
            </w:r>
            <w:r>
              <w:rPr>
                <w:rFonts w:hint="default"/>
                <w:sz w:val="26"/>
                <w:szCs w:val="26"/>
                <w:lang w:val="en-US"/>
              </w:rPr>
              <w:t>_n</w:t>
            </w:r>
            <w:r>
              <w:rPr>
                <w:sz w:val="26"/>
                <w:szCs w:val="26"/>
              </w:rPr>
              <w:t>ame</w:t>
            </w:r>
          </w:p>
        </w:tc>
        <w:tc>
          <w:tcPr>
            <w:tcW w:w="2060" w:type="dxa"/>
          </w:tcPr>
          <w:p>
            <w:pPr>
              <w:pStyle w:val="255"/>
              <w:widowControl w:val="0"/>
              <w:spacing w:line="276" w:lineRule="auto"/>
              <w:ind w:firstLine="0"/>
              <w:rPr>
                <w:rFonts w:hint="default"/>
                <w:sz w:val="26"/>
                <w:szCs w:val="26"/>
                <w:lang w:val="en-US"/>
              </w:rPr>
            </w:pPr>
            <w:r>
              <w:rPr>
                <w:sz w:val="26"/>
                <w:szCs w:val="26"/>
              </w:rPr>
              <w:t>NVarChar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sz w:val="26"/>
                <w:szCs w:val="26"/>
              </w:rPr>
            </w:pPr>
            <w:r>
              <w:rPr>
                <w:rFonts w:hint="default"/>
                <w:sz w:val="26"/>
                <w:szCs w:val="26"/>
                <w:lang w:val="en-US"/>
              </w:rPr>
              <w:t>l</w:t>
            </w:r>
            <w:r>
              <w:rPr>
                <w:sz w:val="26"/>
                <w:szCs w:val="26"/>
              </w:rPr>
              <w:t>ast</w:t>
            </w:r>
            <w:r>
              <w:rPr>
                <w:rFonts w:hint="default"/>
                <w:sz w:val="26"/>
                <w:szCs w:val="26"/>
                <w:lang w:val="en-US"/>
              </w:rPr>
              <w:t>_n</w:t>
            </w:r>
            <w:r>
              <w:rPr>
                <w:sz w:val="26"/>
                <w:szCs w:val="26"/>
              </w:rPr>
              <w:t>ame</w:t>
            </w:r>
          </w:p>
        </w:tc>
        <w:tc>
          <w:tcPr>
            <w:tcW w:w="2060" w:type="dxa"/>
          </w:tcPr>
          <w:p>
            <w:pPr>
              <w:pStyle w:val="255"/>
              <w:widowControl w:val="0"/>
              <w:spacing w:line="276" w:lineRule="auto"/>
              <w:ind w:firstLine="0"/>
              <w:rPr>
                <w:sz w:val="26"/>
                <w:szCs w:val="26"/>
              </w:rPr>
            </w:pPr>
            <w:r>
              <w:rPr>
                <w:sz w:val="26"/>
                <w:szCs w:val="26"/>
              </w:rPr>
              <w:t>NVarChar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sz w:val="26"/>
                <w:szCs w:val="26"/>
              </w:rPr>
            </w:pPr>
            <w:r>
              <w:rPr>
                <w:rFonts w:hint="default"/>
                <w:sz w:val="26"/>
                <w:szCs w:val="26"/>
                <w:lang w:val="en-US"/>
              </w:rPr>
              <w:t>u</w:t>
            </w:r>
            <w:r>
              <w:rPr>
                <w:sz w:val="26"/>
                <w:szCs w:val="26"/>
              </w:rPr>
              <w:t>ser</w:t>
            </w:r>
            <w:r>
              <w:rPr>
                <w:rFonts w:hint="default"/>
                <w:sz w:val="26"/>
                <w:szCs w:val="26"/>
                <w:lang w:val="en-US"/>
              </w:rPr>
              <w:t>_</w:t>
            </w:r>
            <w:r>
              <w:rPr>
                <w:sz w:val="26"/>
                <w:szCs w:val="26"/>
              </w:rPr>
              <w:t>name</w:t>
            </w:r>
          </w:p>
        </w:tc>
        <w:tc>
          <w:tcPr>
            <w:tcW w:w="2060" w:type="dxa"/>
          </w:tcPr>
          <w:p>
            <w:pPr>
              <w:pStyle w:val="255"/>
              <w:widowControl w:val="0"/>
              <w:spacing w:line="276" w:lineRule="auto"/>
              <w:ind w:firstLine="0"/>
              <w:rPr>
                <w:sz w:val="26"/>
                <w:szCs w:val="26"/>
              </w:rPr>
            </w:pPr>
            <w:r>
              <w:rPr>
                <w:sz w:val="26"/>
                <w:szCs w:val="26"/>
              </w:rPr>
              <w:t>NVarChar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sz w:val="26"/>
                <w:szCs w:val="26"/>
              </w:rPr>
            </w:pPr>
            <w:r>
              <w:rPr>
                <w:rFonts w:hint="default"/>
                <w:sz w:val="26"/>
                <w:szCs w:val="26"/>
                <w:lang w:val="en-US"/>
              </w:rPr>
              <w:t>a</w:t>
            </w:r>
            <w:r>
              <w:rPr>
                <w:sz w:val="26"/>
                <w:szCs w:val="26"/>
              </w:rPr>
              <w:t>ddress</w:t>
            </w:r>
          </w:p>
        </w:tc>
        <w:tc>
          <w:tcPr>
            <w:tcW w:w="2060" w:type="dxa"/>
          </w:tcPr>
          <w:p>
            <w:pPr>
              <w:pStyle w:val="255"/>
              <w:widowControl w:val="0"/>
              <w:spacing w:line="276" w:lineRule="auto"/>
              <w:ind w:firstLine="0"/>
              <w:rPr>
                <w:sz w:val="26"/>
                <w:szCs w:val="26"/>
              </w:rPr>
            </w:pPr>
            <w:r>
              <w:rPr>
                <w:sz w:val="26"/>
                <w:szCs w:val="26"/>
              </w:rPr>
              <w:t>NVarChar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sz w:val="26"/>
                <w:szCs w:val="26"/>
              </w:rPr>
            </w:pPr>
            <w:r>
              <w:rPr>
                <w:rFonts w:hint="default"/>
                <w:sz w:val="26"/>
                <w:szCs w:val="26"/>
                <w:lang w:val="en-US"/>
              </w:rPr>
              <w:t>p</w:t>
            </w:r>
            <w:r>
              <w:rPr>
                <w:sz w:val="26"/>
                <w:szCs w:val="26"/>
              </w:rPr>
              <w:t>assword</w:t>
            </w:r>
          </w:p>
        </w:tc>
        <w:tc>
          <w:tcPr>
            <w:tcW w:w="2060" w:type="dxa"/>
          </w:tcPr>
          <w:p>
            <w:pPr>
              <w:pStyle w:val="255"/>
              <w:widowControl w:val="0"/>
              <w:spacing w:line="276" w:lineRule="auto"/>
              <w:ind w:firstLine="0"/>
              <w:rPr>
                <w:rFonts w:hint="default"/>
                <w:sz w:val="26"/>
                <w:szCs w:val="26"/>
                <w:lang w:val="en-US"/>
              </w:rPr>
            </w:pPr>
            <w:r>
              <w:rPr>
                <w:sz w:val="26"/>
                <w:szCs w:val="26"/>
              </w:rPr>
              <w:t>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rFonts w:hint="default"/>
                <w:sz w:val="26"/>
                <w:szCs w:val="26"/>
                <w:lang w:val="en-US"/>
              </w:rPr>
            </w:pPr>
            <w:r>
              <w:rPr>
                <w:rFonts w:hint="default"/>
                <w:sz w:val="26"/>
                <w:szCs w:val="26"/>
                <w:lang w:val="en-US"/>
              </w:rPr>
              <w:t>r</w:t>
            </w:r>
            <w:r>
              <w:rPr>
                <w:sz w:val="26"/>
                <w:szCs w:val="26"/>
              </w:rPr>
              <w:t>ole</w:t>
            </w:r>
            <w:r>
              <w:rPr>
                <w:rFonts w:hint="default"/>
                <w:sz w:val="26"/>
                <w:szCs w:val="26"/>
                <w:lang w:val="en-US"/>
              </w:rPr>
              <w:t>_id</w:t>
            </w:r>
          </w:p>
        </w:tc>
        <w:tc>
          <w:tcPr>
            <w:tcW w:w="2060" w:type="dxa"/>
          </w:tcPr>
          <w:p>
            <w:pPr>
              <w:pStyle w:val="255"/>
              <w:widowControl w:val="0"/>
              <w:spacing w:line="276" w:lineRule="auto"/>
              <w:ind w:firstLine="0"/>
              <w:rPr>
                <w:rFonts w:hint="default"/>
                <w:sz w:val="26"/>
                <w:szCs w:val="26"/>
                <w:lang w:val="en-US"/>
              </w:rPr>
            </w:pPr>
            <w:r>
              <w:rPr>
                <w:rFonts w:hint="default"/>
                <w:sz w:val="26"/>
                <w:szCs w:val="26"/>
                <w:lang w:val="en-US"/>
              </w:rPr>
              <w:t>int</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rFonts w:hint="default"/>
                <w:sz w:val="26"/>
                <w:szCs w:val="26"/>
                <w:lang w:val="en-US"/>
              </w:rPr>
            </w:pPr>
            <w:r>
              <w:rPr>
                <w:rFonts w:hint="default"/>
                <w:sz w:val="26"/>
                <w:szCs w:val="26"/>
                <w:lang w:val="en-US"/>
              </w:rPr>
              <w:t>country</w:t>
            </w:r>
          </w:p>
        </w:tc>
        <w:tc>
          <w:tcPr>
            <w:tcW w:w="2060" w:type="dxa"/>
          </w:tcPr>
          <w:p>
            <w:pPr>
              <w:pStyle w:val="255"/>
              <w:widowControl w:val="0"/>
              <w:spacing w:line="276" w:lineRule="auto"/>
              <w:ind w:firstLine="0"/>
              <w:rPr>
                <w:sz w:val="26"/>
                <w:szCs w:val="26"/>
              </w:rPr>
            </w:pPr>
            <w:r>
              <w:rPr>
                <w:sz w:val="26"/>
                <w:szCs w:val="26"/>
              </w:rPr>
              <w:t>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sz w:val="26"/>
                <w:szCs w:val="26"/>
              </w:rPr>
            </w:pPr>
            <w:r>
              <w:rPr>
                <w:rFonts w:hint="default"/>
                <w:sz w:val="26"/>
                <w:szCs w:val="26"/>
                <w:lang w:val="en-US"/>
              </w:rPr>
              <w:t>e</w:t>
            </w:r>
            <w:r>
              <w:rPr>
                <w:sz w:val="26"/>
                <w:szCs w:val="26"/>
              </w:rPr>
              <w:t>mail</w:t>
            </w:r>
          </w:p>
        </w:tc>
        <w:tc>
          <w:tcPr>
            <w:tcW w:w="2060" w:type="dxa"/>
          </w:tcPr>
          <w:p>
            <w:pPr>
              <w:pStyle w:val="255"/>
              <w:widowControl w:val="0"/>
              <w:spacing w:line="276" w:lineRule="auto"/>
              <w:ind w:firstLine="0"/>
              <w:rPr>
                <w:sz w:val="26"/>
                <w:szCs w:val="26"/>
              </w:rPr>
            </w:pPr>
            <w:r>
              <w:rPr>
                <w:sz w:val="26"/>
                <w:szCs w:val="26"/>
              </w:rPr>
              <w:t>NVarChar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sz w:val="26"/>
                <w:szCs w:val="26"/>
              </w:rPr>
            </w:pPr>
            <w:r>
              <w:rPr>
                <w:rFonts w:hint="default"/>
                <w:sz w:val="26"/>
                <w:szCs w:val="26"/>
                <w:lang w:val="en-US"/>
              </w:rPr>
              <w:t>p</w:t>
            </w:r>
            <w:r>
              <w:rPr>
                <w:sz w:val="26"/>
                <w:szCs w:val="26"/>
              </w:rPr>
              <w:t>hone</w:t>
            </w:r>
          </w:p>
        </w:tc>
        <w:tc>
          <w:tcPr>
            <w:tcW w:w="2060" w:type="dxa"/>
          </w:tcPr>
          <w:p>
            <w:pPr>
              <w:pStyle w:val="255"/>
              <w:widowControl w:val="0"/>
              <w:spacing w:line="276" w:lineRule="auto"/>
              <w:ind w:firstLine="0"/>
              <w:rPr>
                <w:rFonts w:hint="default"/>
                <w:sz w:val="26"/>
                <w:szCs w:val="26"/>
                <w:lang w:val="en-US"/>
              </w:rPr>
            </w:pPr>
            <w:r>
              <w:rPr>
                <w:sz w:val="26"/>
                <w:szCs w:val="26"/>
              </w:rPr>
              <w:t>VarChar</w:t>
            </w:r>
            <w:r>
              <w:rPr>
                <w:rFonts w:hint="default"/>
                <w:sz w:val="26"/>
                <w:szCs w:val="26"/>
                <w:lang w:val="en-US"/>
              </w:rPr>
              <w:t>(255)</w:t>
            </w:r>
          </w:p>
        </w:tc>
        <w:tc>
          <w:tcPr>
            <w:tcW w:w="1770" w:type="dxa"/>
          </w:tcPr>
          <w:p>
            <w:pPr>
              <w:pStyle w:val="255"/>
              <w:widowControl w:val="0"/>
              <w:spacing w:line="276" w:lineRule="auto"/>
              <w:ind w:firstLine="0"/>
              <w:rPr>
                <w:sz w:val="26"/>
                <w:szCs w:val="26"/>
              </w:rPr>
            </w:pPr>
          </w:p>
        </w:tc>
        <w:tc>
          <w:tcPr>
            <w:tcW w:w="1779" w:type="dxa"/>
          </w:tcPr>
          <w:p>
            <w:pPr>
              <w:pStyle w:val="255"/>
              <w:widowControl w:val="0"/>
              <w:spacing w:line="276" w:lineRule="auto"/>
              <w:ind w:firstLine="0"/>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8" w:hRule="atLeast"/>
        </w:trPr>
        <w:tc>
          <w:tcPr>
            <w:tcW w:w="1966" w:type="dxa"/>
          </w:tcPr>
          <w:p>
            <w:pPr>
              <w:pStyle w:val="255"/>
              <w:widowControl w:val="0"/>
              <w:spacing w:line="276" w:lineRule="auto"/>
              <w:ind w:firstLine="0"/>
              <w:rPr>
                <w:sz w:val="26"/>
                <w:szCs w:val="26"/>
              </w:rPr>
            </w:pPr>
            <w:r>
              <w:rPr>
                <w:rFonts w:hint="default"/>
                <w:sz w:val="26"/>
                <w:szCs w:val="26"/>
                <w:lang w:val="en-US"/>
              </w:rPr>
              <w:t>c</w:t>
            </w:r>
            <w:r>
              <w:rPr>
                <w:sz w:val="26"/>
                <w:szCs w:val="26"/>
              </w:rPr>
              <w:t>reated</w:t>
            </w:r>
            <w:r>
              <w:rPr>
                <w:rFonts w:hint="default"/>
                <w:sz w:val="26"/>
                <w:szCs w:val="26"/>
                <w:lang w:val="en-US"/>
              </w:rPr>
              <w:t>_</w:t>
            </w:r>
            <w:r>
              <w:rPr>
                <w:sz w:val="26"/>
                <w:szCs w:val="26"/>
              </w:rPr>
              <w:t>At</w:t>
            </w:r>
          </w:p>
        </w:tc>
        <w:tc>
          <w:tcPr>
            <w:tcW w:w="2060" w:type="dxa"/>
          </w:tcPr>
          <w:p>
            <w:pPr>
              <w:pStyle w:val="255"/>
              <w:widowControl w:val="0"/>
              <w:spacing w:line="276" w:lineRule="auto"/>
              <w:ind w:firstLine="0"/>
              <w:rPr>
                <w:sz w:val="26"/>
                <w:szCs w:val="26"/>
              </w:rPr>
            </w:pPr>
            <w:r>
              <w:rPr>
                <w:sz w:val="26"/>
                <w:szCs w:val="26"/>
              </w:rPr>
              <w:t>DateTime</w:t>
            </w:r>
          </w:p>
        </w:tc>
        <w:tc>
          <w:tcPr>
            <w:tcW w:w="1770" w:type="dxa"/>
          </w:tcPr>
          <w:p>
            <w:pPr>
              <w:pStyle w:val="255"/>
              <w:widowControl w:val="0"/>
              <w:spacing w:line="276" w:lineRule="auto"/>
              <w:ind w:firstLine="0"/>
              <w:rPr>
                <w:sz w:val="26"/>
                <w:szCs w:val="26"/>
              </w:rPr>
            </w:pPr>
          </w:p>
        </w:tc>
        <w:tc>
          <w:tcPr>
            <w:tcW w:w="1779" w:type="dxa"/>
            <w:vAlign w:val="top"/>
          </w:tcPr>
          <w:p>
            <w:pPr>
              <w:pStyle w:val="252"/>
              <w:widowControl w:val="0"/>
              <w:numPr>
                <w:ilvl w:val="0"/>
                <w:numId w:val="59"/>
              </w:numPr>
              <w:spacing w:before="60" w:after="60" w:line="240" w:lineRule="auto"/>
              <w:ind w:left="360" w:leftChars="0" w:hanging="360" w:firstLineChars="0"/>
              <w:jc w:val="center"/>
              <w:rPr>
                <w:sz w:val="26"/>
                <w:szCs w:val="26"/>
              </w:rPr>
            </w:pPr>
          </w:p>
        </w:tc>
      </w:tr>
    </w:tbl>
    <w:p/>
    <w:p>
      <w:pPr>
        <w:pStyle w:val="23"/>
        <w:keepNext/>
        <w:rPr>
          <w:rFonts w:hint="default"/>
          <w:lang w:val="en-US"/>
        </w:rPr>
      </w:pPr>
      <w:bookmarkStart w:id="250" w:name="_Toc29621"/>
      <w:bookmarkStart w:id="251" w:name="_Toc1579"/>
      <w:bookmarkStart w:id="252" w:name="_Toc23110"/>
      <w:bookmarkStart w:id="253" w:name="_Toc15880"/>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6</w:t>
      </w:r>
      <w:r>
        <w:fldChar w:fldCharType="end"/>
      </w:r>
      <w:bookmarkStart w:id="254" w:name="_Toc32767"/>
      <w:r>
        <w:t xml:space="preserve">. Bảng </w:t>
      </w:r>
      <w:r>
        <w:rPr>
          <w:rFonts w:hint="default"/>
          <w:lang w:val="en-US"/>
        </w:rPr>
        <w:t>r</w:t>
      </w:r>
      <w:r>
        <w:rPr>
          <w:rFonts w:hint="default"/>
          <w:color w:val="000000" w:themeColor="text1"/>
          <w:lang w:val="en-US"/>
          <w14:textFill>
            <w14:solidFill>
              <w14:schemeClr w14:val="tx1"/>
            </w14:solidFill>
          </w14:textFill>
        </w:rPr>
        <w:t>ole</w:t>
      </w:r>
      <w:bookmarkEnd w:id="250"/>
      <w:bookmarkEnd w:id="251"/>
      <w:bookmarkEnd w:id="252"/>
      <w:bookmarkEnd w:id="253"/>
      <w:bookmarkEnd w:id="254"/>
    </w:p>
    <w:p>
      <w:r>
        <w:t xml:space="preserve">Bảng </w:t>
      </w:r>
      <w:r>
        <w:rPr>
          <w:rFonts w:hint="default"/>
          <w:lang w:val="en-US"/>
        </w:rPr>
        <w:t>r</w:t>
      </w:r>
      <w:r>
        <w:rPr>
          <w:rFonts w:hint="default"/>
          <w:color w:val="000000" w:themeColor="text1"/>
          <w:lang w:val="en-US"/>
          <w14:textFill>
            <w14:solidFill>
              <w14:schemeClr w14:val="tx1"/>
            </w14:solidFill>
          </w14:textFill>
        </w:rPr>
        <w:t xml:space="preserve">ole </w:t>
      </w:r>
      <w:r>
        <w:t>để lưu thông tin liên hệ</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0"/>
        <w:gridCol w:w="1947"/>
        <w:gridCol w:w="2121"/>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2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9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1"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094" w:type="dxa"/>
          </w:tcPr>
          <w:p>
            <w:pPr>
              <w:pStyle w:val="252"/>
              <w:widowControl w:val="0"/>
              <w:spacing w:after="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Varchar</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20</w:t>
            </w:r>
            <w:r>
              <w:rPr>
                <w:color w:val="000000" w:themeColor="text1"/>
                <w14:textFill>
                  <w14:solidFill>
                    <w14:schemeClr w14:val="tx1"/>
                  </w14:solidFill>
                </w14:textFill>
              </w:rPr>
              <w:t>)</w:t>
            </w:r>
          </w:p>
        </w:tc>
        <w:tc>
          <w:tcPr>
            <w:tcW w:w="2121" w:type="dxa"/>
          </w:tcPr>
          <w:p>
            <w:pPr>
              <w:widowControl w:val="0"/>
              <w:spacing w:after="0" w:line="240" w:lineRule="auto"/>
              <w:jc w:val="center"/>
              <w:rPr>
                <w:color w:val="000000" w:themeColor="text1"/>
                <w14:textFill>
                  <w14:solidFill>
                    <w14:schemeClr w14:val="tx1"/>
                  </w14:solidFill>
                </w14:textFill>
              </w:rPr>
            </w:pPr>
          </w:p>
        </w:tc>
        <w:tc>
          <w:tcPr>
            <w:tcW w:w="2094" w:type="dxa"/>
          </w:tcPr>
          <w:p>
            <w:pPr>
              <w:widowControl w:val="0"/>
              <w:spacing w:after="0" w:line="240" w:lineRule="auto"/>
              <w:jc w:val="center"/>
              <w:rPr>
                <w:color w:val="000000" w:themeColor="text1"/>
                <w14:textFill>
                  <w14:solidFill>
                    <w14:schemeClr w14:val="tx1"/>
                  </w14:solidFill>
                </w14:textFill>
              </w:rPr>
            </w:pPr>
          </w:p>
        </w:tc>
      </w:tr>
    </w:tbl>
    <w:p/>
    <w:p>
      <w:pPr>
        <w:pStyle w:val="23"/>
        <w:keepNext/>
        <w:rPr>
          <w:rFonts w:hint="default"/>
          <w:lang w:val="en-US"/>
        </w:rPr>
      </w:pPr>
      <w:r>
        <w:br w:type="page"/>
      </w:r>
      <w:bookmarkStart w:id="255" w:name="_Toc32680"/>
      <w:bookmarkStart w:id="256" w:name="_Toc9224"/>
      <w:bookmarkStart w:id="257" w:name="_Toc12981"/>
      <w:bookmarkStart w:id="258" w:name="_Toc31918"/>
      <w:r>
        <w:t xml:space="preserve">Bảng </w:t>
      </w:r>
      <w:r>
        <w:fldChar w:fldCharType="begin"/>
      </w:r>
      <w:r>
        <w:instrText xml:space="preserve"> STYLEREF 1 \s </w:instrText>
      </w:r>
      <w:r>
        <w:fldChar w:fldCharType="separate"/>
      </w:r>
      <w:r>
        <w:t>3</w:t>
      </w:r>
      <w:r>
        <w:fldChar w:fldCharType="end"/>
      </w:r>
      <w:r>
        <w:t>.</w:t>
      </w:r>
      <w:r>
        <w:rPr>
          <w:rFonts w:hint="default"/>
          <w:lang w:val="en-US"/>
        </w:rPr>
        <w:t>7</w:t>
      </w:r>
      <w:r>
        <w:t xml:space="preserve">. Bảng </w:t>
      </w:r>
      <w:r>
        <w:rPr>
          <w:rFonts w:hint="default"/>
          <w:lang w:val="en-US"/>
        </w:rPr>
        <w:t>s</w:t>
      </w:r>
      <w:r>
        <w:rPr>
          <w:rFonts w:hint="default"/>
          <w:color w:val="000000" w:themeColor="text1"/>
          <w:lang w:val="en-US"/>
          <w14:textFill>
            <w14:solidFill>
              <w14:schemeClr w14:val="tx1"/>
            </w14:solidFill>
          </w14:textFill>
        </w:rPr>
        <w:t>ize</w:t>
      </w:r>
      <w:bookmarkEnd w:id="255"/>
      <w:bookmarkEnd w:id="256"/>
      <w:bookmarkEnd w:id="257"/>
      <w:bookmarkEnd w:id="258"/>
    </w:p>
    <w:p>
      <w:r>
        <w:t xml:space="preserve">Bảng </w:t>
      </w:r>
      <w:r>
        <w:rPr>
          <w:rFonts w:hint="default"/>
          <w:color w:val="000000" w:themeColor="text1"/>
          <w:lang w:val="en-US"/>
          <w14:textFill>
            <w14:solidFill>
              <w14:schemeClr w14:val="tx1"/>
            </w14:solidFill>
          </w14:textFill>
        </w:rPr>
        <w:t xml:space="preserve">size </w:t>
      </w:r>
      <w:r>
        <w:t>để lưu thông tin liên hệ</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0"/>
        <w:gridCol w:w="1947"/>
        <w:gridCol w:w="2121"/>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2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9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21"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094" w:type="dxa"/>
          </w:tcPr>
          <w:p>
            <w:pPr>
              <w:pStyle w:val="252"/>
              <w:widowControl w:val="0"/>
              <w:spacing w:after="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360"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947"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Varchar</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20</w:t>
            </w:r>
            <w:r>
              <w:rPr>
                <w:color w:val="000000" w:themeColor="text1"/>
                <w14:textFill>
                  <w14:solidFill>
                    <w14:schemeClr w14:val="tx1"/>
                  </w14:solidFill>
                </w14:textFill>
              </w:rPr>
              <w:t>)</w:t>
            </w:r>
          </w:p>
        </w:tc>
        <w:tc>
          <w:tcPr>
            <w:tcW w:w="2121" w:type="dxa"/>
          </w:tcPr>
          <w:p>
            <w:pPr>
              <w:widowControl w:val="0"/>
              <w:spacing w:after="0" w:line="240" w:lineRule="auto"/>
              <w:jc w:val="center"/>
              <w:rPr>
                <w:color w:val="000000" w:themeColor="text1"/>
                <w14:textFill>
                  <w14:solidFill>
                    <w14:schemeClr w14:val="tx1"/>
                  </w14:solidFill>
                </w14:textFill>
              </w:rPr>
            </w:pPr>
          </w:p>
        </w:tc>
        <w:tc>
          <w:tcPr>
            <w:tcW w:w="2094" w:type="dxa"/>
          </w:tcPr>
          <w:p>
            <w:pPr>
              <w:widowControl w:val="0"/>
              <w:spacing w:after="0" w:line="240" w:lineRule="auto"/>
              <w:jc w:val="center"/>
              <w:rPr>
                <w:color w:val="000000" w:themeColor="text1"/>
                <w14:textFill>
                  <w14:solidFill>
                    <w14:schemeClr w14:val="tx1"/>
                  </w14:solidFill>
                </w14:textFill>
              </w:rPr>
            </w:pPr>
          </w:p>
        </w:tc>
      </w:tr>
    </w:tbl>
    <w:p/>
    <w:p/>
    <w:p>
      <w:pPr>
        <w:pStyle w:val="23"/>
        <w:keepNext/>
      </w:pPr>
      <w:bookmarkStart w:id="259" w:name="_Toc29496"/>
      <w:bookmarkStart w:id="260" w:name="_Toc6679"/>
      <w:bookmarkStart w:id="261" w:name="_Toc1006"/>
      <w:bookmarkStart w:id="262" w:name="_Toc17947"/>
      <w:r>
        <w:t xml:space="preserve">Bảng </w:t>
      </w:r>
      <w:r>
        <w:fldChar w:fldCharType="begin"/>
      </w:r>
      <w:r>
        <w:instrText xml:space="preserve"> STYLEREF 1 \s </w:instrText>
      </w:r>
      <w:r>
        <w:fldChar w:fldCharType="separate"/>
      </w:r>
      <w:r>
        <w:t>3</w:t>
      </w:r>
      <w:r>
        <w:fldChar w:fldCharType="end"/>
      </w:r>
      <w:r>
        <w:t>.</w:t>
      </w:r>
      <w:r>
        <w:rPr>
          <w:rFonts w:hint="default"/>
          <w:lang w:val="en-US"/>
        </w:rPr>
        <w:t>8</w:t>
      </w:r>
      <w:r>
        <w:t xml:space="preserve">. Bảng </w:t>
      </w:r>
      <w:r>
        <w:rPr>
          <w:color w:val="000000" w:themeColor="text1"/>
          <w14:textFill>
            <w14:solidFill>
              <w14:schemeClr w14:val="tx1"/>
            </w14:solidFill>
          </w14:textFill>
        </w:rPr>
        <w:t>order</w:t>
      </w:r>
      <w:bookmarkEnd w:id="259"/>
      <w:bookmarkEnd w:id="260"/>
      <w:bookmarkEnd w:id="261"/>
      <w:bookmarkEnd w:id="262"/>
    </w:p>
    <w:p>
      <w:r>
        <w:t xml:space="preserve">Bảng </w:t>
      </w:r>
      <w:r>
        <w:rPr>
          <w:color w:val="000000" w:themeColor="text1"/>
          <w14:textFill>
            <w14:solidFill>
              <w14:schemeClr w14:val="tx1"/>
            </w14:solidFill>
          </w14:textFill>
        </w:rPr>
        <w:t>order</w:t>
      </w:r>
      <w:r>
        <w:rPr>
          <w:rFonts w:hint="default"/>
          <w:color w:val="000000" w:themeColor="text1"/>
          <w:lang w:val="en-US"/>
          <w14:textFill>
            <w14:solidFill>
              <w14:schemeClr w14:val="tx1"/>
            </w14:solidFill>
          </w14:textFill>
        </w:rPr>
        <w:t xml:space="preserve"> </w:t>
      </w:r>
      <w:r>
        <w:t>để lưu thông tin mặt hàng trong đơn hàng</w:t>
      </w:r>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36"/>
        <w:gridCol w:w="1986"/>
        <w:gridCol w:w="2115"/>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86"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15"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85"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86"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15"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085" w:type="dxa"/>
          </w:tcPr>
          <w:p>
            <w:pPr>
              <w:pStyle w:val="252"/>
              <w:widowControl w:val="0"/>
              <w:spacing w:after="0" w:line="240" w:lineRule="auto"/>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336" w:type="dxa"/>
            <w:vAlign w:val="top"/>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user_id</w:t>
            </w:r>
          </w:p>
        </w:tc>
        <w:tc>
          <w:tcPr>
            <w:tcW w:w="1986" w:type="dxa"/>
            <w:vAlign w:val="top"/>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Integer</w:t>
            </w:r>
          </w:p>
        </w:tc>
        <w:tc>
          <w:tcPr>
            <w:tcW w:w="2115" w:type="dxa"/>
            <w:vAlign w:val="top"/>
          </w:tcPr>
          <w:p>
            <w:pPr>
              <w:widowControl w:val="0"/>
              <w:spacing w:after="0" w:line="240" w:lineRule="auto"/>
              <w:jc w:val="left"/>
              <w:rPr>
                <w:color w:val="000000" w:themeColor="text1"/>
                <w14:textFill>
                  <w14:solidFill>
                    <w14:schemeClr w14:val="tx1"/>
                  </w14:solidFill>
                </w14:textFill>
              </w:rPr>
            </w:pPr>
          </w:p>
        </w:tc>
        <w:tc>
          <w:tcPr>
            <w:tcW w:w="2085" w:type="dxa"/>
            <w:vAlign w:val="top"/>
          </w:tcPr>
          <w:p>
            <w:pPr>
              <w:widowControl w:val="0"/>
              <w:spacing w:after="0" w:line="240" w:lineRule="auto"/>
              <w:ind w:left="360" w:left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36" w:type="dxa"/>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first_name</w:t>
            </w:r>
          </w:p>
        </w:tc>
        <w:tc>
          <w:tcPr>
            <w:tcW w:w="1986" w:type="dxa"/>
          </w:tcPr>
          <w:p>
            <w:pPr>
              <w:widowControl w:val="0"/>
              <w:spacing w:after="0" w:line="240" w:lineRule="auto"/>
              <w:jc w:val="left"/>
              <w:rPr>
                <w:color w:val="000000" w:themeColor="text1"/>
                <w14:textFill>
                  <w14:solidFill>
                    <w14:schemeClr w14:val="tx1"/>
                  </w14:solidFill>
                </w14:textFill>
              </w:rPr>
            </w:pPr>
            <w:r>
              <w:rPr>
                <w:sz w:val="26"/>
                <w:szCs w:val="26"/>
              </w:rPr>
              <w:t>NVarChar</w:t>
            </w:r>
            <w:r>
              <w:rPr>
                <w:rFonts w:hint="default"/>
                <w:sz w:val="26"/>
                <w:szCs w:val="26"/>
                <w:lang w:val="en-US"/>
              </w:rPr>
              <w:t>(255)</w:t>
            </w:r>
          </w:p>
        </w:tc>
        <w:tc>
          <w:tcPr>
            <w:tcW w:w="2115" w:type="dxa"/>
          </w:tcPr>
          <w:p>
            <w:pPr>
              <w:widowControl w:val="0"/>
              <w:spacing w:after="0" w:line="240" w:lineRule="auto"/>
              <w:jc w:val="left"/>
              <w:rPr>
                <w:color w:val="000000" w:themeColor="text1"/>
                <w14:textFill>
                  <w14:solidFill>
                    <w14:schemeClr w14:val="tx1"/>
                  </w14:solidFill>
                </w14:textFill>
              </w:rPr>
            </w:pPr>
          </w:p>
        </w:tc>
        <w:tc>
          <w:tcPr>
            <w:tcW w:w="2085" w:type="dxa"/>
          </w:tcPr>
          <w:p>
            <w:pPr>
              <w:widowControl w:val="0"/>
              <w:spacing w:after="0" w:line="240" w:lineRule="auto"/>
              <w:ind w:left="36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1" w:hRule="atLeast"/>
          <w:jc w:val="center"/>
        </w:trPr>
        <w:tc>
          <w:tcPr>
            <w:tcW w:w="233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rFonts w:hint="default"/>
                <w:sz w:val="26"/>
                <w:szCs w:val="26"/>
                <w:lang w:val="en-US"/>
              </w:rPr>
              <w:t>l</w:t>
            </w:r>
            <w:r>
              <w:rPr>
                <w:sz w:val="26"/>
                <w:szCs w:val="26"/>
              </w:rPr>
              <w:t>ast</w:t>
            </w:r>
            <w:r>
              <w:rPr>
                <w:rFonts w:hint="default"/>
                <w:sz w:val="26"/>
                <w:szCs w:val="26"/>
                <w:lang w:val="en-US"/>
              </w:rPr>
              <w:t>_n</w:t>
            </w:r>
            <w:r>
              <w:rPr>
                <w:sz w:val="26"/>
                <w:szCs w:val="26"/>
              </w:rPr>
              <w:t>ame</w:t>
            </w:r>
          </w:p>
        </w:tc>
        <w:tc>
          <w:tcPr>
            <w:tcW w:w="198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sz w:val="26"/>
                <w:szCs w:val="26"/>
              </w:rPr>
              <w:t>NVarChar</w:t>
            </w:r>
            <w:r>
              <w:rPr>
                <w:rFonts w:hint="default"/>
                <w:sz w:val="26"/>
                <w:szCs w:val="26"/>
                <w:lang w:val="en-US"/>
              </w:rPr>
              <w:t>(255)</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rFonts w:hint="default"/>
                <w:color w:val="000000" w:themeColor="text1"/>
                <w:lang w:val="en-US"/>
                <w14:textFill>
                  <w14:solidFill>
                    <w14:schemeClr w14:val="tx1"/>
                  </w14:solidFill>
                </w14:textFill>
              </w:rPr>
            </w:pPr>
            <w:r>
              <w:rPr>
                <w:rFonts w:hint="default"/>
                <w:sz w:val="26"/>
                <w:szCs w:val="26"/>
                <w:lang w:val="en-US"/>
              </w:rPr>
              <w:t>email</w:t>
            </w:r>
          </w:p>
        </w:tc>
        <w:tc>
          <w:tcPr>
            <w:tcW w:w="198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sz w:val="26"/>
                <w:szCs w:val="26"/>
              </w:rPr>
              <w:t>VarChar</w:t>
            </w:r>
            <w:r>
              <w:rPr>
                <w:rFonts w:hint="default"/>
                <w:sz w:val="26"/>
                <w:szCs w:val="26"/>
                <w:lang w:val="en-US"/>
              </w:rPr>
              <w:t>(255)</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rFonts w:hint="default"/>
                <w:sz w:val="26"/>
                <w:szCs w:val="26"/>
                <w:lang w:val="en-US"/>
              </w:rPr>
              <w:t>a</w:t>
            </w:r>
            <w:r>
              <w:rPr>
                <w:sz w:val="26"/>
                <w:szCs w:val="26"/>
              </w:rPr>
              <w:t>ddress</w:t>
            </w:r>
          </w:p>
        </w:tc>
        <w:tc>
          <w:tcPr>
            <w:tcW w:w="198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sz w:val="26"/>
                <w:szCs w:val="26"/>
              </w:rPr>
              <w:t>NVarChar</w:t>
            </w:r>
            <w:r>
              <w:rPr>
                <w:rFonts w:hint="default"/>
                <w:sz w:val="26"/>
                <w:szCs w:val="26"/>
                <w:lang w:val="en-US"/>
              </w:rPr>
              <w:t>(255)</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rFonts w:hint="default"/>
                <w:sz w:val="26"/>
                <w:szCs w:val="26"/>
                <w:lang w:val="en-US"/>
              </w:rPr>
              <w:t>p</w:t>
            </w:r>
            <w:r>
              <w:rPr>
                <w:sz w:val="26"/>
                <w:szCs w:val="26"/>
              </w:rPr>
              <w:t>assword</w:t>
            </w:r>
          </w:p>
        </w:tc>
        <w:tc>
          <w:tcPr>
            <w:tcW w:w="198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sz w:val="26"/>
                <w:szCs w:val="26"/>
              </w:rPr>
              <w:t>VarChar</w:t>
            </w:r>
            <w:r>
              <w:rPr>
                <w:rFonts w:hint="default"/>
                <w:sz w:val="26"/>
                <w:szCs w:val="26"/>
                <w:lang w:val="en-US"/>
              </w:rPr>
              <w:t>(255)</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phone</w:t>
            </w:r>
          </w:p>
        </w:tc>
        <w:tc>
          <w:tcPr>
            <w:tcW w:w="198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sz w:val="26"/>
                <w:szCs w:val="26"/>
              </w:rPr>
              <w:t>VarChar</w:t>
            </w:r>
            <w:r>
              <w:rPr>
                <w:rFonts w:hint="default"/>
                <w:sz w:val="26"/>
                <w:szCs w:val="26"/>
                <w:lang w:val="en-US"/>
              </w:rPr>
              <w:t>(12)</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rFonts w:hint="default"/>
                <w:sz w:val="26"/>
                <w:szCs w:val="26"/>
                <w:lang w:val="en-US"/>
              </w:rPr>
              <w:t>country</w:t>
            </w:r>
          </w:p>
        </w:tc>
        <w:tc>
          <w:tcPr>
            <w:tcW w:w="198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sz w:val="26"/>
                <w:szCs w:val="26"/>
              </w:rPr>
              <w:t>VarChar</w:t>
            </w:r>
            <w:r>
              <w:rPr>
                <w:rFonts w:hint="default"/>
                <w:sz w:val="26"/>
                <w:szCs w:val="26"/>
                <w:lang w:val="en-US"/>
              </w:rPr>
              <w:t>(255)</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rFonts w:hint="default"/>
                <w:sz w:val="26"/>
                <w:szCs w:val="26"/>
                <w:lang w:val="en-US"/>
              </w:rPr>
              <w:t>e</w:t>
            </w:r>
            <w:r>
              <w:rPr>
                <w:sz w:val="26"/>
                <w:szCs w:val="26"/>
              </w:rPr>
              <w:t>mail</w:t>
            </w:r>
          </w:p>
        </w:tc>
        <w:tc>
          <w:tcPr>
            <w:tcW w:w="1986" w:type="dxa"/>
            <w:vAlign w:val="top"/>
          </w:tcPr>
          <w:p>
            <w:pPr>
              <w:pStyle w:val="255"/>
              <w:widowControl w:val="0"/>
              <w:spacing w:line="276" w:lineRule="auto"/>
              <w:ind w:firstLine="0" w:firstLineChars="0"/>
              <w:jc w:val="left"/>
              <w:rPr>
                <w:color w:val="000000" w:themeColor="text1"/>
                <w14:textFill>
                  <w14:solidFill>
                    <w14:schemeClr w14:val="tx1"/>
                  </w14:solidFill>
                </w14:textFill>
              </w:rPr>
            </w:pPr>
            <w:r>
              <w:rPr>
                <w:sz w:val="26"/>
                <w:szCs w:val="26"/>
              </w:rPr>
              <w:t>NVarChar</w:t>
            </w:r>
            <w:r>
              <w:rPr>
                <w:rFonts w:hint="default"/>
                <w:sz w:val="26"/>
                <w:szCs w:val="26"/>
                <w:lang w:val="en-US"/>
              </w:rPr>
              <w:t>(255)</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rFonts w:hint="default"/>
                <w:sz w:val="26"/>
                <w:szCs w:val="26"/>
                <w:lang w:val="en-US"/>
              </w:rPr>
            </w:pPr>
            <w:r>
              <w:rPr>
                <w:rFonts w:hint="default"/>
                <w:sz w:val="26"/>
                <w:szCs w:val="26"/>
                <w:lang w:val="en-US"/>
              </w:rPr>
              <w:t>note</w:t>
            </w:r>
          </w:p>
        </w:tc>
        <w:tc>
          <w:tcPr>
            <w:tcW w:w="1986" w:type="dxa"/>
            <w:vAlign w:val="top"/>
          </w:tcPr>
          <w:p>
            <w:pPr>
              <w:pStyle w:val="255"/>
              <w:widowControl w:val="0"/>
              <w:spacing w:line="276" w:lineRule="auto"/>
              <w:ind w:firstLine="0" w:firstLineChars="0"/>
              <w:jc w:val="left"/>
              <w:rPr>
                <w:sz w:val="26"/>
                <w:szCs w:val="26"/>
              </w:rPr>
            </w:pPr>
            <w:r>
              <w:rPr>
                <w:sz w:val="26"/>
                <w:szCs w:val="26"/>
              </w:rPr>
              <w:t>NVarChar</w:t>
            </w:r>
            <w:r>
              <w:rPr>
                <w:rFonts w:hint="default"/>
                <w:sz w:val="26"/>
                <w:szCs w:val="26"/>
                <w:lang w:val="en-US"/>
              </w:rPr>
              <w:t>(255)</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2"/>
              <w:widowControl w:val="0"/>
              <w:numPr>
                <w:ilvl w:val="0"/>
                <w:numId w:val="59"/>
              </w:numPr>
              <w:spacing w:before="60" w:after="60" w:line="240" w:lineRule="auto"/>
              <w:ind w:left="360" w:leftChars="0" w:hanging="360" w:firstLineChars="0"/>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rFonts w:hint="default"/>
                <w:sz w:val="26"/>
                <w:szCs w:val="26"/>
                <w:lang w:val="en-US"/>
              </w:rPr>
            </w:pPr>
            <w:r>
              <w:rPr>
                <w:rFonts w:hint="default"/>
                <w:sz w:val="26"/>
                <w:szCs w:val="26"/>
                <w:lang w:val="en-US"/>
              </w:rPr>
              <w:t>total_price</w:t>
            </w:r>
          </w:p>
        </w:tc>
        <w:tc>
          <w:tcPr>
            <w:tcW w:w="1986" w:type="dxa"/>
            <w:vAlign w:val="top"/>
          </w:tcPr>
          <w:p>
            <w:pPr>
              <w:pStyle w:val="255"/>
              <w:widowControl w:val="0"/>
              <w:spacing w:line="276" w:lineRule="auto"/>
              <w:ind w:firstLine="0" w:firstLineChars="0"/>
              <w:jc w:val="left"/>
              <w:rPr>
                <w:rFonts w:hint="default"/>
                <w:sz w:val="26"/>
                <w:szCs w:val="26"/>
                <w:lang w:val="en-US"/>
              </w:rPr>
            </w:pPr>
            <w:r>
              <w:rPr>
                <w:rFonts w:hint="default"/>
                <w:sz w:val="26"/>
                <w:szCs w:val="26"/>
                <w:lang w:val="en-US"/>
              </w:rPr>
              <w:t>long</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36" w:type="dxa"/>
            <w:vAlign w:val="top"/>
          </w:tcPr>
          <w:p>
            <w:pPr>
              <w:pStyle w:val="255"/>
              <w:widowControl w:val="0"/>
              <w:spacing w:line="276" w:lineRule="auto"/>
              <w:ind w:firstLine="0" w:firstLineChars="0"/>
              <w:jc w:val="left"/>
              <w:rPr>
                <w:rFonts w:hint="default"/>
                <w:sz w:val="26"/>
                <w:szCs w:val="26"/>
                <w:lang w:val="en-US"/>
              </w:rPr>
            </w:pPr>
            <w:r>
              <w:rPr>
                <w:rFonts w:hint="default"/>
                <w:sz w:val="26"/>
                <w:szCs w:val="26"/>
                <w:lang w:val="en-US"/>
              </w:rPr>
              <w:t>Created_At</w:t>
            </w:r>
          </w:p>
        </w:tc>
        <w:tc>
          <w:tcPr>
            <w:tcW w:w="1986" w:type="dxa"/>
            <w:vAlign w:val="top"/>
          </w:tcPr>
          <w:p>
            <w:pPr>
              <w:pStyle w:val="255"/>
              <w:widowControl w:val="0"/>
              <w:spacing w:line="276" w:lineRule="auto"/>
              <w:ind w:firstLine="0" w:firstLineChars="0"/>
              <w:jc w:val="left"/>
              <w:rPr>
                <w:rFonts w:hint="default"/>
                <w:sz w:val="26"/>
                <w:szCs w:val="26"/>
                <w:lang w:val="en-US"/>
              </w:rPr>
            </w:pPr>
            <w:r>
              <w:rPr>
                <w:rFonts w:hint="default"/>
                <w:sz w:val="26"/>
                <w:szCs w:val="26"/>
                <w:lang w:val="en-US"/>
              </w:rPr>
              <w:t>Datetime</w:t>
            </w:r>
          </w:p>
        </w:tc>
        <w:tc>
          <w:tcPr>
            <w:tcW w:w="2115" w:type="dxa"/>
            <w:vAlign w:val="top"/>
          </w:tcPr>
          <w:p>
            <w:pPr>
              <w:pStyle w:val="255"/>
              <w:widowControl w:val="0"/>
              <w:spacing w:line="276" w:lineRule="auto"/>
              <w:ind w:firstLine="0" w:firstLineChars="0"/>
              <w:jc w:val="left"/>
              <w:rPr>
                <w:color w:val="000000" w:themeColor="text1"/>
                <w14:textFill>
                  <w14:solidFill>
                    <w14:schemeClr w14:val="tx1"/>
                  </w14:solidFill>
                </w14:textFill>
              </w:rPr>
            </w:pPr>
          </w:p>
        </w:tc>
        <w:tc>
          <w:tcPr>
            <w:tcW w:w="2085" w:type="dxa"/>
            <w:vAlign w:val="top"/>
          </w:tcPr>
          <w:p>
            <w:pPr>
              <w:pStyle w:val="252"/>
              <w:widowControl w:val="0"/>
              <w:numPr>
                <w:ilvl w:val="0"/>
                <w:numId w:val="59"/>
              </w:numPr>
              <w:spacing w:before="60" w:after="60" w:line="240" w:lineRule="auto"/>
              <w:ind w:left="360" w:leftChars="0" w:hanging="360" w:firstLineChars="0"/>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bl>
    <w:p>
      <w:pPr>
        <w:spacing w:after="0"/>
      </w:pPr>
    </w:p>
    <w:p>
      <w:pPr>
        <w:rPr>
          <w:i/>
          <w:iCs/>
          <w:szCs w:val="18"/>
        </w:rPr>
      </w:pPr>
    </w:p>
    <w:p>
      <w:pPr>
        <w:rPr>
          <w:i/>
          <w:iCs/>
          <w:szCs w:val="18"/>
        </w:rPr>
      </w:pPr>
    </w:p>
    <w:p>
      <w:pPr>
        <w:rPr>
          <w:i/>
          <w:iCs/>
          <w:szCs w:val="18"/>
        </w:rPr>
      </w:pPr>
    </w:p>
    <w:p>
      <w:pPr>
        <w:rPr>
          <w:i/>
          <w:iCs/>
          <w:szCs w:val="18"/>
        </w:rPr>
      </w:pPr>
    </w:p>
    <w:p>
      <w:pPr>
        <w:pStyle w:val="23"/>
        <w:keepNext/>
      </w:pPr>
      <w:bookmarkStart w:id="263" w:name="_Toc11902"/>
      <w:bookmarkStart w:id="264" w:name="_Toc2086"/>
      <w:bookmarkStart w:id="265" w:name="_Toc25699"/>
      <w:bookmarkStart w:id="266" w:name="_Toc32296"/>
      <w:r>
        <w:t xml:space="preserve">Bảng </w:t>
      </w:r>
      <w:r>
        <w:fldChar w:fldCharType="begin"/>
      </w:r>
      <w:r>
        <w:instrText xml:space="preserve"> STYLEREF 1 \s </w:instrText>
      </w:r>
      <w:r>
        <w:fldChar w:fldCharType="separate"/>
      </w:r>
      <w:r>
        <w:t>3</w:t>
      </w:r>
      <w:r>
        <w:fldChar w:fldCharType="end"/>
      </w:r>
      <w:r>
        <w:t xml:space="preserve">.9. Bảng </w:t>
      </w:r>
      <w:r>
        <w:rPr>
          <w:rFonts w:hint="default"/>
        </w:rPr>
        <w:t>product_size</w:t>
      </w:r>
      <w:bookmarkEnd w:id="263"/>
      <w:bookmarkEnd w:id="264"/>
      <w:bookmarkEnd w:id="265"/>
      <w:bookmarkEnd w:id="266"/>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0"/>
        <w:gridCol w:w="1947"/>
        <w:gridCol w:w="2121"/>
        <w:gridCol w:w="2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47"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21"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94"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47"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21"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094"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360"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size_id</w:t>
            </w:r>
          </w:p>
        </w:tc>
        <w:tc>
          <w:tcPr>
            <w:tcW w:w="1947" w:type="dxa"/>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int</w:t>
            </w:r>
          </w:p>
        </w:tc>
        <w:tc>
          <w:tcPr>
            <w:tcW w:w="2121" w:type="dxa"/>
          </w:tcPr>
          <w:p>
            <w:pPr>
              <w:widowControl w:val="0"/>
              <w:spacing w:after="0" w:line="240" w:lineRule="auto"/>
              <w:jc w:val="center"/>
              <w:rPr>
                <w:color w:val="000000" w:themeColor="text1"/>
                <w14:textFill>
                  <w14:solidFill>
                    <w14:schemeClr w14:val="tx1"/>
                  </w14:solidFill>
                </w14:textFill>
              </w:rPr>
            </w:pPr>
          </w:p>
        </w:tc>
        <w:tc>
          <w:tcPr>
            <w:tcW w:w="2094"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product_id</w:t>
            </w:r>
          </w:p>
        </w:tc>
        <w:tc>
          <w:tcPr>
            <w:tcW w:w="1947"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21" w:type="dxa"/>
          </w:tcPr>
          <w:p>
            <w:pPr>
              <w:widowControl w:val="0"/>
              <w:spacing w:after="0" w:line="240" w:lineRule="auto"/>
              <w:jc w:val="center"/>
              <w:rPr>
                <w:color w:val="000000" w:themeColor="text1"/>
                <w14:textFill>
                  <w14:solidFill>
                    <w14:schemeClr w14:val="tx1"/>
                  </w14:solidFill>
                </w14:textFill>
              </w:rPr>
            </w:pPr>
          </w:p>
        </w:tc>
        <w:tc>
          <w:tcPr>
            <w:tcW w:w="2094"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0" w:type="dxa"/>
            <w:vAlign w:val="top"/>
          </w:tcPr>
          <w:p>
            <w:pPr>
              <w:widowControl w:val="0"/>
              <w:spacing w:after="0" w:line="240" w:lineRule="auto"/>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quantity</w:t>
            </w:r>
          </w:p>
        </w:tc>
        <w:tc>
          <w:tcPr>
            <w:tcW w:w="1947" w:type="dxa"/>
            <w:vAlign w:val="top"/>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21" w:type="dxa"/>
            <w:vAlign w:val="top"/>
          </w:tcPr>
          <w:p>
            <w:pPr>
              <w:widowControl w:val="0"/>
              <w:spacing w:after="0" w:line="240" w:lineRule="auto"/>
              <w:jc w:val="center"/>
              <w:rPr>
                <w:color w:val="000000" w:themeColor="text1"/>
                <w14:textFill>
                  <w14:solidFill>
                    <w14:schemeClr w14:val="tx1"/>
                  </w14:solidFill>
                </w14:textFill>
              </w:rPr>
            </w:pPr>
          </w:p>
        </w:tc>
        <w:tc>
          <w:tcPr>
            <w:tcW w:w="2094" w:type="dxa"/>
            <w:vAlign w:val="top"/>
          </w:tcPr>
          <w:p>
            <w:pPr>
              <w:pStyle w:val="252"/>
              <w:widowControl w:val="0"/>
              <w:numPr>
                <w:ilvl w:val="0"/>
                <w:numId w:val="0"/>
              </w:numPr>
              <w:spacing w:before="60" w:after="60" w:line="240" w:lineRule="auto"/>
              <w:ind w:left="0" w:leftChars="0" w:firstLine="0" w:firstLineChars="0"/>
              <w:jc w:val="both"/>
              <w:rPr>
                <w:color w:val="000000" w:themeColor="text1"/>
                <w14:textFill>
                  <w14:solidFill>
                    <w14:schemeClr w14:val="tx1"/>
                  </w14:solidFill>
                </w14:textFill>
              </w:rPr>
            </w:pPr>
          </w:p>
        </w:tc>
      </w:tr>
    </w:tbl>
    <w:p>
      <w:pPr>
        <w:rPr>
          <w:i/>
          <w:iCs/>
          <w:szCs w:val="18"/>
        </w:rPr>
      </w:pPr>
    </w:p>
    <w:p>
      <w:pPr>
        <w:pStyle w:val="23"/>
        <w:keepNext/>
      </w:pPr>
      <w:bookmarkStart w:id="267" w:name="_Toc26175"/>
      <w:bookmarkStart w:id="268" w:name="_Toc20401"/>
      <w:bookmarkStart w:id="269" w:name="_Toc23443"/>
      <w:bookmarkStart w:id="270" w:name="_Toc27571"/>
      <w:r>
        <w:t xml:space="preserve">Bảng </w:t>
      </w:r>
      <w:r>
        <w:fldChar w:fldCharType="begin"/>
      </w:r>
      <w:r>
        <w:instrText xml:space="preserve"> STYLEREF 1 \s </w:instrText>
      </w:r>
      <w:r>
        <w:fldChar w:fldCharType="separate"/>
      </w:r>
      <w:r>
        <w:t>3</w:t>
      </w:r>
      <w:r>
        <w:fldChar w:fldCharType="end"/>
      </w:r>
      <w:r>
        <w:t>.</w:t>
      </w:r>
      <w:r>
        <w:rPr>
          <w:rFonts w:hint="default"/>
          <w:lang w:val="en-US"/>
        </w:rPr>
        <w:t>10</w:t>
      </w:r>
      <w:r>
        <w:t xml:space="preserve">. Bảng </w:t>
      </w:r>
      <w:r>
        <w:rPr>
          <w:rFonts w:hint="default"/>
          <w:color w:val="000000" w:themeColor="text1"/>
          <w14:textFill>
            <w14:solidFill>
              <w14:schemeClr w14:val="tx1"/>
            </w14:solidFill>
          </w14:textFill>
        </w:rPr>
        <w:t>order_detail</w:t>
      </w:r>
      <w:bookmarkEnd w:id="267"/>
      <w:bookmarkEnd w:id="268"/>
      <w:bookmarkEnd w:id="269"/>
      <w:bookmarkEnd w:id="270"/>
    </w:p>
    <w:p>
      <w:r>
        <w:t xml:space="preserve">Bảng </w:t>
      </w:r>
      <w:r>
        <w:rPr>
          <w:rFonts w:hint="default"/>
          <w:color w:val="000000" w:themeColor="text1"/>
          <w14:textFill>
            <w14:solidFill>
              <w14:schemeClr w14:val="tx1"/>
            </w14:solidFill>
          </w14:textFill>
        </w:rPr>
        <w:t>order_detail</w:t>
      </w:r>
      <w:r>
        <w:rPr>
          <w:rFonts w:hint="default"/>
          <w:color w:val="000000" w:themeColor="text1"/>
          <w:lang w:val="en-US"/>
          <w14:textFill>
            <w14:solidFill>
              <w14:schemeClr w14:val="tx1"/>
            </w14:solidFill>
          </w14:textFill>
        </w:rPr>
        <w:t xml:space="preserve"> </w:t>
      </w:r>
      <w:r>
        <w:t>để lưu thông tin nhãn hiệu</w:t>
      </w: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2"/>
        <w:gridCol w:w="1938"/>
        <w:gridCol w:w="2133"/>
        <w:gridCol w:w="21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38"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33"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109"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38"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33" w:type="dxa"/>
          </w:tcPr>
          <w:p>
            <w:pPr>
              <w:pStyle w:val="252"/>
              <w:widowControl w:val="0"/>
              <w:numPr>
                <w:ilvl w:val="0"/>
                <w:numId w:val="59"/>
              </w:numPr>
              <w:spacing w:before="60" w:after="60" w:line="240" w:lineRule="auto"/>
              <w:ind w:left="360" w:leftChars="0" w:firstLineChars="0"/>
              <w:jc w:val="center"/>
              <w:rPr>
                <w:color w:val="000000" w:themeColor="text1"/>
                <w14:textFill>
                  <w14:solidFill>
                    <w14:schemeClr w14:val="tx1"/>
                  </w14:solidFill>
                </w14:textFill>
              </w:rPr>
            </w:pPr>
          </w:p>
        </w:tc>
        <w:tc>
          <w:tcPr>
            <w:tcW w:w="2109" w:type="dxa"/>
          </w:tcPr>
          <w:p>
            <w:pPr>
              <w:pStyle w:val="252"/>
              <w:widowControl w:val="0"/>
              <w:numPr>
                <w:ilvl w:val="0"/>
                <w:numId w:val="0"/>
              </w:numPr>
              <w:spacing w:before="60" w:after="60" w:line="240" w:lineRule="auto"/>
              <w:ind w:left="360" w:leftChars="0"/>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trPr>
        <w:tc>
          <w:tcPr>
            <w:tcW w:w="2342"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price</w:t>
            </w:r>
          </w:p>
        </w:tc>
        <w:tc>
          <w:tcPr>
            <w:tcW w:w="1938" w:type="dxa"/>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BigInt</w:t>
            </w:r>
          </w:p>
        </w:tc>
        <w:tc>
          <w:tcPr>
            <w:tcW w:w="2133" w:type="dxa"/>
          </w:tcPr>
          <w:p>
            <w:pPr>
              <w:widowControl w:val="0"/>
              <w:spacing w:after="0" w:line="240" w:lineRule="auto"/>
              <w:jc w:val="center"/>
              <w:rPr>
                <w:color w:val="000000" w:themeColor="text1"/>
                <w14:textFill>
                  <w14:solidFill>
                    <w14:schemeClr w14:val="tx1"/>
                  </w14:solidFill>
                </w14:textFill>
              </w:rPr>
            </w:pPr>
          </w:p>
        </w:tc>
        <w:tc>
          <w:tcPr>
            <w:tcW w:w="2109" w:type="dxa"/>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quantity</w:t>
            </w:r>
          </w:p>
        </w:tc>
        <w:tc>
          <w:tcPr>
            <w:tcW w:w="1938" w:type="dxa"/>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int</w:t>
            </w:r>
          </w:p>
        </w:tc>
        <w:tc>
          <w:tcPr>
            <w:tcW w:w="2133" w:type="dxa"/>
          </w:tcPr>
          <w:p>
            <w:pPr>
              <w:widowControl w:val="0"/>
              <w:spacing w:after="0" w:line="240" w:lineRule="auto"/>
              <w:jc w:val="center"/>
              <w:rPr>
                <w:color w:val="000000" w:themeColor="text1"/>
                <w14:textFill>
                  <w14:solidFill>
                    <w14:schemeClr w14:val="tx1"/>
                  </w14:solidFill>
                </w14:textFill>
              </w:rPr>
            </w:pPr>
          </w:p>
        </w:tc>
        <w:tc>
          <w:tcPr>
            <w:tcW w:w="2109" w:type="dxa"/>
          </w:tcPr>
          <w:p>
            <w:pPr>
              <w:pStyle w:val="252"/>
              <w:widowControl w:val="0"/>
              <w:numPr>
                <w:ilvl w:val="0"/>
                <w:numId w:val="0"/>
              </w:numPr>
              <w:spacing w:before="60" w:after="6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sub_total</w:t>
            </w:r>
          </w:p>
        </w:tc>
        <w:tc>
          <w:tcPr>
            <w:tcW w:w="1938"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BigInt</w:t>
            </w:r>
          </w:p>
        </w:tc>
        <w:tc>
          <w:tcPr>
            <w:tcW w:w="2133" w:type="dxa"/>
          </w:tcPr>
          <w:p>
            <w:pPr>
              <w:widowControl w:val="0"/>
              <w:spacing w:after="0" w:line="240" w:lineRule="auto"/>
              <w:jc w:val="center"/>
              <w:rPr>
                <w:color w:val="000000" w:themeColor="text1"/>
                <w14:textFill>
                  <w14:solidFill>
                    <w14:schemeClr w14:val="tx1"/>
                  </w14:solidFill>
                </w14:textFill>
              </w:rPr>
            </w:pPr>
          </w:p>
        </w:tc>
        <w:tc>
          <w:tcPr>
            <w:tcW w:w="2109" w:type="dxa"/>
          </w:tcPr>
          <w:p>
            <w:pPr>
              <w:pStyle w:val="252"/>
              <w:widowControl w:val="0"/>
              <w:spacing w:after="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14:textFill>
                  <w14:solidFill>
                    <w14:schemeClr w14:val="tx1"/>
                  </w14:solidFill>
                </w14:textFill>
              </w:rPr>
              <w:t>order_id</w:t>
            </w:r>
          </w:p>
        </w:tc>
        <w:tc>
          <w:tcPr>
            <w:tcW w:w="1938" w:type="dxa"/>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33" w:type="dxa"/>
          </w:tcPr>
          <w:p>
            <w:pPr>
              <w:widowControl w:val="0"/>
              <w:spacing w:after="0" w:line="240" w:lineRule="auto"/>
              <w:jc w:val="center"/>
              <w:rPr>
                <w:color w:val="000000" w:themeColor="text1"/>
                <w14:textFill>
                  <w14:solidFill>
                    <w14:schemeClr w14:val="tx1"/>
                  </w14:solidFill>
                </w14:textFill>
              </w:rPr>
            </w:pPr>
          </w:p>
        </w:tc>
        <w:tc>
          <w:tcPr>
            <w:tcW w:w="2109" w:type="dxa"/>
          </w:tcPr>
          <w:p>
            <w:pPr>
              <w:pStyle w:val="252"/>
              <w:keepNext/>
              <w:widowControl w:val="0"/>
              <w:numPr>
                <w:ilvl w:val="0"/>
                <w:numId w:val="0"/>
              </w:numPr>
              <w:spacing w:before="60" w:after="6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product</w:t>
            </w:r>
            <w:r>
              <w:rPr>
                <w:rFonts w:hint="default"/>
                <w:color w:val="000000" w:themeColor="text1"/>
                <w14:textFill>
                  <w14:solidFill>
                    <w14:schemeClr w14:val="tx1"/>
                  </w14:solidFill>
                </w14:textFill>
              </w:rPr>
              <w:t>_id</w:t>
            </w:r>
          </w:p>
        </w:tc>
        <w:tc>
          <w:tcPr>
            <w:tcW w:w="1938"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int</w:t>
            </w:r>
          </w:p>
        </w:tc>
        <w:tc>
          <w:tcPr>
            <w:tcW w:w="2133" w:type="dxa"/>
            <w:vAlign w:val="top"/>
          </w:tcPr>
          <w:p>
            <w:pPr>
              <w:widowControl w:val="0"/>
              <w:spacing w:after="0" w:line="240" w:lineRule="auto"/>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2109" w:type="dxa"/>
            <w:vAlign w:val="top"/>
          </w:tcPr>
          <w:p>
            <w:pPr>
              <w:pStyle w:val="252"/>
              <w:keepNext/>
              <w:widowControl w:val="0"/>
              <w:numPr>
                <w:ilvl w:val="0"/>
                <w:numId w:val="0"/>
              </w:numPr>
              <w:spacing w:before="60" w:after="60" w:line="240" w:lineRule="auto"/>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42"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product_size</w:t>
            </w:r>
            <w:r>
              <w:rPr>
                <w:rFonts w:hint="default"/>
                <w:color w:val="000000" w:themeColor="text1"/>
                <w14:textFill>
                  <w14:solidFill>
                    <w14:schemeClr w14:val="tx1"/>
                  </w14:solidFill>
                </w14:textFill>
              </w:rPr>
              <w:t>_id</w:t>
            </w:r>
          </w:p>
        </w:tc>
        <w:tc>
          <w:tcPr>
            <w:tcW w:w="1938"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int</w:t>
            </w:r>
          </w:p>
        </w:tc>
        <w:tc>
          <w:tcPr>
            <w:tcW w:w="2133" w:type="dxa"/>
            <w:vAlign w:val="top"/>
          </w:tcPr>
          <w:p>
            <w:pPr>
              <w:widowControl w:val="0"/>
              <w:spacing w:after="0" w:line="240" w:lineRule="auto"/>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2109" w:type="dxa"/>
            <w:vAlign w:val="top"/>
          </w:tcPr>
          <w:p>
            <w:pPr>
              <w:pStyle w:val="252"/>
              <w:keepNext/>
              <w:widowControl w:val="0"/>
              <w:numPr>
                <w:ilvl w:val="0"/>
                <w:numId w:val="0"/>
              </w:numPr>
              <w:spacing w:before="60" w:after="60" w:line="240" w:lineRule="auto"/>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bl>
    <w:p/>
    <w:p>
      <w:r>
        <w:br w:type="page"/>
      </w:r>
    </w:p>
    <w:p>
      <w:pPr>
        <w:pStyle w:val="23"/>
        <w:keepNext/>
        <w:rPr>
          <w:rFonts w:hint="default"/>
          <w:lang w:val="en-US"/>
        </w:rPr>
      </w:pPr>
      <w:bookmarkStart w:id="271" w:name="_Toc16368"/>
      <w:bookmarkStart w:id="272" w:name="_Toc31899"/>
      <w:bookmarkStart w:id="273" w:name="_Toc11656"/>
      <w:bookmarkStart w:id="274" w:name="_Toc10735"/>
      <w:r>
        <w:t xml:space="preserve">Bảng </w:t>
      </w:r>
      <w:r>
        <w:fldChar w:fldCharType="begin"/>
      </w:r>
      <w:r>
        <w:instrText xml:space="preserve"> STYLEREF 1 \s </w:instrText>
      </w:r>
      <w:r>
        <w:fldChar w:fldCharType="separate"/>
      </w:r>
      <w:r>
        <w:t>3</w:t>
      </w:r>
      <w:r>
        <w:fldChar w:fldCharType="end"/>
      </w:r>
      <w:r>
        <w:t>.1</w:t>
      </w:r>
      <w:r>
        <w:rPr>
          <w:rFonts w:hint="default"/>
          <w:lang w:val="en-US"/>
        </w:rPr>
        <w:t>1</w:t>
      </w:r>
      <w:r>
        <w:t xml:space="preserve">. Bảng </w:t>
      </w:r>
      <w:r>
        <w:rPr>
          <w:rFonts w:hint="default"/>
          <w:lang w:val="en-US"/>
        </w:rPr>
        <w:t>tag</w:t>
      </w:r>
      <w:bookmarkEnd w:id="271"/>
      <w:bookmarkEnd w:id="272"/>
      <w:bookmarkEnd w:id="273"/>
      <w:bookmarkEnd w:id="274"/>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4"/>
        <w:gridCol w:w="1950"/>
        <w:gridCol w:w="2135"/>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4"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50"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35"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113"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4" w:type="dxa"/>
            <w:vAlign w:val="top"/>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50" w:type="dxa"/>
            <w:vAlign w:val="top"/>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35" w:type="dxa"/>
            <w:vAlign w:val="top"/>
          </w:tcPr>
          <w:p>
            <w:pPr>
              <w:pStyle w:val="252"/>
              <w:widowControl w:val="0"/>
              <w:numPr>
                <w:ilvl w:val="0"/>
                <w:numId w:val="59"/>
              </w:numPr>
              <w:spacing w:before="60" w:after="60" w:line="240" w:lineRule="auto"/>
              <w:ind w:left="360" w:leftChars="0" w:hanging="360" w:firstLineChars="0"/>
              <w:jc w:val="center"/>
              <w:rPr>
                <w:color w:val="000000" w:themeColor="text1"/>
                <w14:textFill>
                  <w14:solidFill>
                    <w14:schemeClr w14:val="tx1"/>
                  </w14:solidFill>
                </w14:textFill>
              </w:rPr>
            </w:pPr>
          </w:p>
        </w:tc>
        <w:tc>
          <w:tcPr>
            <w:tcW w:w="2113" w:type="dxa"/>
            <w:vAlign w:val="top"/>
          </w:tcPr>
          <w:p>
            <w:pPr>
              <w:pStyle w:val="252"/>
              <w:widowControl w:val="0"/>
              <w:spacing w:after="0" w:line="240" w:lineRule="auto"/>
              <w:ind w:left="720" w:leftChars="0"/>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324" w:type="dxa"/>
            <w:vAlign w:val="top"/>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name</w:t>
            </w:r>
          </w:p>
        </w:tc>
        <w:tc>
          <w:tcPr>
            <w:tcW w:w="1950" w:type="dxa"/>
            <w:vAlign w:val="top"/>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Varchar</w:t>
            </w:r>
            <w:r>
              <w:rPr>
                <w:color w:val="000000" w:themeColor="text1"/>
                <w:lang w:val="vi-VN"/>
                <w14:textFill>
                  <w14:solidFill>
                    <w14:schemeClr w14:val="tx1"/>
                  </w14:solidFill>
                </w14:textFill>
              </w:rPr>
              <w:t xml:space="preserve"> </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20</w:t>
            </w:r>
            <w:r>
              <w:rPr>
                <w:color w:val="000000" w:themeColor="text1"/>
                <w14:textFill>
                  <w14:solidFill>
                    <w14:schemeClr w14:val="tx1"/>
                  </w14:solidFill>
                </w14:textFill>
              </w:rPr>
              <w:t>)</w:t>
            </w:r>
          </w:p>
        </w:tc>
        <w:tc>
          <w:tcPr>
            <w:tcW w:w="2135" w:type="dxa"/>
            <w:vAlign w:val="top"/>
          </w:tcPr>
          <w:p>
            <w:pPr>
              <w:widowControl w:val="0"/>
              <w:spacing w:after="0" w:line="240" w:lineRule="auto"/>
              <w:jc w:val="center"/>
              <w:rPr>
                <w:color w:val="000000" w:themeColor="text1"/>
                <w14:textFill>
                  <w14:solidFill>
                    <w14:schemeClr w14:val="tx1"/>
                  </w14:solidFill>
                </w14:textFill>
              </w:rPr>
            </w:pPr>
          </w:p>
        </w:tc>
        <w:tc>
          <w:tcPr>
            <w:tcW w:w="2113" w:type="dxa"/>
            <w:vAlign w:val="top"/>
          </w:tcPr>
          <w:p>
            <w:pPr>
              <w:widowControl w:val="0"/>
              <w:spacing w:after="0" w:line="240" w:lineRule="auto"/>
              <w:jc w:val="center"/>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24"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enable</w:t>
            </w:r>
          </w:p>
        </w:tc>
        <w:tc>
          <w:tcPr>
            <w:tcW w:w="1950"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boolean</w:t>
            </w:r>
          </w:p>
        </w:tc>
        <w:tc>
          <w:tcPr>
            <w:tcW w:w="2135" w:type="dxa"/>
            <w:vAlign w:val="top"/>
          </w:tcPr>
          <w:p>
            <w:pPr>
              <w:pStyle w:val="252"/>
              <w:widowControl w:val="0"/>
              <w:numPr>
                <w:ilvl w:val="0"/>
                <w:numId w:val="0"/>
              </w:numPr>
              <w:spacing w:before="60" w:after="60" w:line="240" w:lineRule="auto"/>
              <w:jc w:val="both"/>
              <w:rPr>
                <w:color w:val="000000" w:themeColor="text1"/>
                <w14:textFill>
                  <w14:solidFill>
                    <w14:schemeClr w14:val="tx1"/>
                  </w14:solidFill>
                </w14:textFill>
              </w:rPr>
            </w:pPr>
          </w:p>
        </w:tc>
        <w:tc>
          <w:tcPr>
            <w:tcW w:w="2113" w:type="dxa"/>
            <w:vAlign w:val="top"/>
          </w:tcPr>
          <w:p>
            <w:pPr>
              <w:pStyle w:val="252"/>
              <w:widowControl w:val="0"/>
              <w:numPr>
                <w:ilvl w:val="0"/>
                <w:numId w:val="59"/>
              </w:numPr>
              <w:spacing w:before="60" w:after="60" w:line="240" w:lineRule="auto"/>
              <w:ind w:left="360" w:leftChars="0" w:hanging="360" w:firstLineChars="0"/>
              <w:jc w:val="center"/>
              <w:rPr>
                <w:color w:val="000000" w:themeColor="text1"/>
                <w14:textFill>
                  <w14:solidFill>
                    <w14:schemeClr w14:val="tx1"/>
                  </w14:solidFill>
                </w14:textFill>
              </w:rPr>
            </w:pPr>
          </w:p>
        </w:tc>
      </w:tr>
    </w:tbl>
    <w:p/>
    <w:p>
      <w:pPr>
        <w:pStyle w:val="23"/>
        <w:keepNext/>
        <w:rPr>
          <w:rFonts w:hint="default"/>
          <w:lang w:val="en-US"/>
        </w:rPr>
      </w:pPr>
      <w:bookmarkStart w:id="275" w:name="_Toc14063"/>
      <w:bookmarkStart w:id="276" w:name="_Toc296"/>
      <w:bookmarkStart w:id="277" w:name="_Toc19853"/>
      <w:bookmarkStart w:id="278" w:name="_Toc17109"/>
      <w:r>
        <w:t xml:space="preserve">Bảng </w:t>
      </w:r>
      <w:r>
        <w:fldChar w:fldCharType="begin"/>
      </w:r>
      <w:r>
        <w:instrText xml:space="preserve"> STYLEREF 1 \s </w:instrText>
      </w:r>
      <w:r>
        <w:fldChar w:fldCharType="separate"/>
      </w:r>
      <w:r>
        <w:t>3</w:t>
      </w:r>
      <w:r>
        <w:fldChar w:fldCharType="end"/>
      </w:r>
      <w:r>
        <w:t>.1</w:t>
      </w:r>
      <w:r>
        <w:rPr>
          <w:rFonts w:hint="default"/>
          <w:lang w:val="en-US"/>
        </w:rPr>
        <w:t>2</w:t>
      </w:r>
      <w:r>
        <w:t xml:space="preserve">. Bảng </w:t>
      </w:r>
      <w:r>
        <w:rPr>
          <w:rFonts w:hint="default"/>
          <w:lang w:val="en-US"/>
        </w:rPr>
        <w:t>blog</w:t>
      </w:r>
      <w:bookmarkEnd w:id="275"/>
      <w:bookmarkEnd w:id="276"/>
      <w:bookmarkEnd w:id="277"/>
      <w:bookmarkEnd w:id="278"/>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4"/>
        <w:gridCol w:w="1989"/>
        <w:gridCol w:w="2123"/>
        <w:gridCol w:w="2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89"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23"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096"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14" w:type="dxa"/>
            <w:vAlign w:val="top"/>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89"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int</w:t>
            </w:r>
          </w:p>
        </w:tc>
        <w:tc>
          <w:tcPr>
            <w:tcW w:w="2123" w:type="dxa"/>
            <w:vAlign w:val="top"/>
          </w:tcPr>
          <w:p>
            <w:pPr>
              <w:pStyle w:val="252"/>
              <w:widowControl w:val="0"/>
              <w:numPr>
                <w:ilvl w:val="0"/>
                <w:numId w:val="59"/>
              </w:numPr>
              <w:spacing w:before="60" w:after="60" w:line="240" w:lineRule="auto"/>
              <w:ind w:left="360" w:leftChars="0" w:hanging="360" w:firstLineChars="0"/>
              <w:jc w:val="center"/>
              <w:rPr>
                <w:color w:val="000000" w:themeColor="text1"/>
                <w14:textFill>
                  <w14:solidFill>
                    <w14:schemeClr w14:val="tx1"/>
                  </w14:solidFill>
                </w14:textFill>
              </w:rPr>
            </w:pPr>
          </w:p>
        </w:tc>
        <w:tc>
          <w:tcPr>
            <w:tcW w:w="2096" w:type="dxa"/>
            <w:vAlign w:val="top"/>
          </w:tcPr>
          <w:p>
            <w:pPr>
              <w:pStyle w:val="252"/>
              <w:widowControl w:val="0"/>
              <w:spacing w:after="0" w:line="240" w:lineRule="auto"/>
              <w:ind w:left="720" w:leftChars="0"/>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314"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title</w:t>
            </w:r>
          </w:p>
        </w:tc>
        <w:tc>
          <w:tcPr>
            <w:tcW w:w="1989"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NVarChar(255)</w:t>
            </w:r>
          </w:p>
        </w:tc>
        <w:tc>
          <w:tcPr>
            <w:tcW w:w="2123" w:type="dxa"/>
            <w:vAlign w:val="top"/>
          </w:tcPr>
          <w:p>
            <w:pPr>
              <w:pStyle w:val="252"/>
              <w:widowControl w:val="0"/>
              <w:numPr>
                <w:ilvl w:val="0"/>
                <w:numId w:val="59"/>
              </w:numPr>
              <w:spacing w:before="60" w:after="60" w:line="240" w:lineRule="auto"/>
              <w:ind w:left="360" w:leftChars="0" w:hanging="360" w:firstLineChars="0"/>
              <w:jc w:val="center"/>
              <w:rPr>
                <w:color w:val="000000" w:themeColor="text1"/>
                <w14:textFill>
                  <w14:solidFill>
                    <w14:schemeClr w14:val="tx1"/>
                  </w14:solidFill>
                </w14:textFill>
              </w:rPr>
            </w:pPr>
          </w:p>
        </w:tc>
        <w:tc>
          <w:tcPr>
            <w:tcW w:w="2096" w:type="dxa"/>
            <w:vAlign w:val="top"/>
          </w:tcPr>
          <w:p>
            <w:pPr>
              <w:pStyle w:val="252"/>
              <w:widowControl w:val="0"/>
              <w:spacing w:after="0" w:line="240" w:lineRule="auto"/>
              <w:ind w:left="720" w:leftChars="0"/>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14"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description</w:t>
            </w:r>
          </w:p>
        </w:tc>
        <w:tc>
          <w:tcPr>
            <w:tcW w:w="1989"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Text</w:t>
            </w:r>
          </w:p>
        </w:tc>
        <w:tc>
          <w:tcPr>
            <w:tcW w:w="2123" w:type="dxa"/>
            <w:vAlign w:val="top"/>
          </w:tcPr>
          <w:p>
            <w:pPr>
              <w:pStyle w:val="252"/>
              <w:widowControl w:val="0"/>
              <w:numPr>
                <w:ilvl w:val="0"/>
                <w:numId w:val="0"/>
              </w:numPr>
              <w:spacing w:before="60" w:after="60" w:line="240" w:lineRule="auto"/>
              <w:jc w:val="both"/>
              <w:rPr>
                <w:color w:val="000000" w:themeColor="text1"/>
                <w14:textFill>
                  <w14:solidFill>
                    <w14:schemeClr w14:val="tx1"/>
                  </w14:solidFill>
                </w14:textFill>
              </w:rPr>
            </w:pPr>
          </w:p>
        </w:tc>
        <w:tc>
          <w:tcPr>
            <w:tcW w:w="2096" w:type="dxa"/>
            <w:vAlign w:val="top"/>
          </w:tcPr>
          <w:p>
            <w:pPr>
              <w:pStyle w:val="252"/>
              <w:widowControl w:val="0"/>
              <w:numPr>
                <w:ilvl w:val="0"/>
                <w:numId w:val="0"/>
              </w:numPr>
              <w:spacing w:before="60" w:after="60" w:line="240" w:lineRule="auto"/>
              <w:ind w:left="360" w:leftChars="0"/>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14"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Created_At</w:t>
            </w:r>
          </w:p>
        </w:tc>
        <w:tc>
          <w:tcPr>
            <w:tcW w:w="1989"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DateTime</w:t>
            </w:r>
          </w:p>
        </w:tc>
        <w:tc>
          <w:tcPr>
            <w:tcW w:w="2123" w:type="dxa"/>
            <w:vAlign w:val="top"/>
          </w:tcPr>
          <w:p>
            <w:pPr>
              <w:pStyle w:val="252"/>
              <w:widowControl w:val="0"/>
              <w:numPr>
                <w:ilvl w:val="0"/>
                <w:numId w:val="0"/>
              </w:numPr>
              <w:spacing w:before="60" w:after="60" w:line="240" w:lineRule="auto"/>
              <w:jc w:val="both"/>
              <w:rPr>
                <w:color w:val="000000" w:themeColor="text1"/>
                <w14:textFill>
                  <w14:solidFill>
                    <w14:schemeClr w14:val="tx1"/>
                  </w14:solidFill>
                </w14:textFill>
              </w:rPr>
            </w:pPr>
          </w:p>
        </w:tc>
        <w:tc>
          <w:tcPr>
            <w:tcW w:w="2096" w:type="dxa"/>
            <w:vAlign w:val="top"/>
          </w:tcPr>
          <w:p>
            <w:pPr>
              <w:pStyle w:val="252"/>
              <w:widowControl w:val="0"/>
              <w:numPr>
                <w:ilvl w:val="0"/>
                <w:numId w:val="59"/>
              </w:numPr>
              <w:spacing w:before="60" w:after="60" w:line="240" w:lineRule="auto"/>
              <w:ind w:left="360" w:leftChars="0" w:hanging="360" w:firstLineChars="0"/>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14"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User_id</w:t>
            </w:r>
          </w:p>
        </w:tc>
        <w:tc>
          <w:tcPr>
            <w:tcW w:w="1989" w:type="dxa"/>
            <w:vAlign w:val="top"/>
          </w:tcPr>
          <w:p>
            <w:pPr>
              <w:widowControl w:val="0"/>
              <w:spacing w:after="0" w:line="240" w:lineRule="auto"/>
              <w:jc w:val="left"/>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int</w:t>
            </w:r>
          </w:p>
        </w:tc>
        <w:tc>
          <w:tcPr>
            <w:tcW w:w="2123" w:type="dxa"/>
            <w:vAlign w:val="top"/>
          </w:tcPr>
          <w:p>
            <w:pPr>
              <w:pStyle w:val="252"/>
              <w:widowControl w:val="0"/>
              <w:numPr>
                <w:ilvl w:val="0"/>
                <w:numId w:val="0"/>
              </w:numPr>
              <w:spacing w:before="60" w:after="60" w:line="240" w:lineRule="auto"/>
              <w:jc w:val="both"/>
              <w:rPr>
                <w:color w:val="000000" w:themeColor="text1"/>
                <w14:textFill>
                  <w14:solidFill>
                    <w14:schemeClr w14:val="tx1"/>
                  </w14:solidFill>
                </w14:textFill>
              </w:rPr>
            </w:pPr>
          </w:p>
        </w:tc>
        <w:tc>
          <w:tcPr>
            <w:tcW w:w="2096" w:type="dxa"/>
            <w:vAlign w:val="top"/>
          </w:tcPr>
          <w:p>
            <w:pPr>
              <w:pStyle w:val="252"/>
              <w:widowControl w:val="0"/>
              <w:numPr>
                <w:ilvl w:val="0"/>
                <w:numId w:val="0"/>
              </w:numPr>
              <w:spacing w:before="60" w:after="60" w:line="240" w:lineRule="auto"/>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4" w:hRule="atLeast"/>
          <w:jc w:val="center"/>
        </w:trPr>
        <w:tc>
          <w:tcPr>
            <w:tcW w:w="2314"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image_id</w:t>
            </w:r>
          </w:p>
        </w:tc>
        <w:tc>
          <w:tcPr>
            <w:tcW w:w="1989"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int</w:t>
            </w:r>
          </w:p>
        </w:tc>
        <w:tc>
          <w:tcPr>
            <w:tcW w:w="2123" w:type="dxa"/>
            <w:vAlign w:val="top"/>
          </w:tcPr>
          <w:p>
            <w:pPr>
              <w:pStyle w:val="252"/>
              <w:widowControl w:val="0"/>
              <w:numPr>
                <w:ilvl w:val="0"/>
                <w:numId w:val="0"/>
              </w:numPr>
              <w:spacing w:before="60" w:after="60" w:line="240" w:lineRule="auto"/>
              <w:ind w:left="0" w:leftChars="0" w:firstLine="0" w:firstLineChars="0"/>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2096" w:type="dxa"/>
            <w:vAlign w:val="top"/>
          </w:tcPr>
          <w:p>
            <w:pPr>
              <w:pStyle w:val="252"/>
              <w:widowControl w:val="0"/>
              <w:numPr>
                <w:ilvl w:val="0"/>
                <w:numId w:val="0"/>
              </w:numPr>
              <w:spacing w:before="60" w:after="60" w:line="240" w:lineRule="auto"/>
              <w:ind w:left="360" w:leftChars="0"/>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bl>
    <w:p/>
    <w:p>
      <w:pPr>
        <w:pStyle w:val="23"/>
        <w:keepNext/>
        <w:rPr>
          <w:rFonts w:hint="default"/>
          <w:lang w:val="en-US"/>
        </w:rPr>
      </w:pPr>
      <w:bookmarkStart w:id="279" w:name="_Toc28912"/>
      <w:bookmarkStart w:id="280" w:name="_Toc20437"/>
      <w:bookmarkStart w:id="281" w:name="_Toc13955"/>
      <w:bookmarkStart w:id="282" w:name="_Toc1219"/>
      <w:r>
        <w:t xml:space="preserve">Bảng </w:t>
      </w:r>
      <w:r>
        <w:fldChar w:fldCharType="begin"/>
      </w:r>
      <w:r>
        <w:instrText xml:space="preserve"> STYLEREF 1 \s </w:instrText>
      </w:r>
      <w:r>
        <w:fldChar w:fldCharType="separate"/>
      </w:r>
      <w:r>
        <w:t>3</w:t>
      </w:r>
      <w:r>
        <w:fldChar w:fldCharType="end"/>
      </w:r>
      <w:r>
        <w:t>.1</w:t>
      </w:r>
      <w:r>
        <w:rPr>
          <w:rFonts w:hint="default"/>
          <w:lang w:val="en-US"/>
        </w:rPr>
        <w:t>3</w:t>
      </w:r>
      <w:r>
        <w:t xml:space="preserve">. Bảng </w:t>
      </w:r>
      <w:r>
        <w:rPr>
          <w:rFonts w:hint="default"/>
          <w:lang w:val="en-US"/>
        </w:rPr>
        <w:t>blog_tag</w:t>
      </w:r>
      <w:bookmarkEnd w:id="279"/>
      <w:bookmarkEnd w:id="280"/>
      <w:bookmarkEnd w:id="281"/>
      <w:bookmarkEnd w:id="282"/>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4"/>
        <w:gridCol w:w="1950"/>
        <w:gridCol w:w="2135"/>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4"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50"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35"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113"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4" w:type="dxa"/>
            <w:vAlign w:val="top"/>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Blog_</w:t>
            </w:r>
            <w:r>
              <w:rPr>
                <w:color w:val="000000" w:themeColor="text1"/>
                <w14:textFill>
                  <w14:solidFill>
                    <w14:schemeClr w14:val="tx1"/>
                  </w14:solidFill>
                </w14:textFill>
              </w:rPr>
              <w:t>id</w:t>
            </w:r>
          </w:p>
        </w:tc>
        <w:tc>
          <w:tcPr>
            <w:tcW w:w="1950" w:type="dxa"/>
            <w:vAlign w:val="top"/>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35" w:type="dxa"/>
            <w:vAlign w:val="top"/>
          </w:tcPr>
          <w:p>
            <w:pPr>
              <w:pStyle w:val="252"/>
              <w:widowControl w:val="0"/>
              <w:numPr>
                <w:ilvl w:val="0"/>
                <w:numId w:val="59"/>
              </w:numPr>
              <w:spacing w:before="60" w:after="60" w:line="240" w:lineRule="auto"/>
              <w:ind w:left="360" w:leftChars="0" w:hanging="360" w:firstLineChars="0"/>
              <w:jc w:val="center"/>
              <w:rPr>
                <w:color w:val="000000" w:themeColor="text1"/>
                <w14:textFill>
                  <w14:solidFill>
                    <w14:schemeClr w14:val="tx1"/>
                  </w14:solidFill>
                </w14:textFill>
              </w:rPr>
            </w:pPr>
          </w:p>
        </w:tc>
        <w:tc>
          <w:tcPr>
            <w:tcW w:w="2113" w:type="dxa"/>
            <w:vAlign w:val="top"/>
          </w:tcPr>
          <w:p>
            <w:pPr>
              <w:pStyle w:val="252"/>
              <w:widowControl w:val="0"/>
              <w:spacing w:after="0" w:line="240" w:lineRule="auto"/>
              <w:ind w:left="720" w:leftChars="0"/>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324" w:type="dxa"/>
            <w:vAlign w:val="top"/>
          </w:tcPr>
          <w:p>
            <w:pPr>
              <w:widowControl w:val="0"/>
              <w:spacing w:after="0" w:line="240" w:lineRule="auto"/>
              <w:jc w:val="left"/>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Tag_</w:t>
            </w:r>
            <w:r>
              <w:rPr>
                <w:color w:val="000000" w:themeColor="text1"/>
                <w14:textFill>
                  <w14:solidFill>
                    <w14:schemeClr w14:val="tx1"/>
                  </w14:solidFill>
                </w14:textFill>
              </w:rPr>
              <w:t>id</w:t>
            </w:r>
          </w:p>
        </w:tc>
        <w:tc>
          <w:tcPr>
            <w:tcW w:w="1950" w:type="dxa"/>
            <w:vAlign w:val="top"/>
          </w:tcPr>
          <w:p>
            <w:pPr>
              <w:widowControl w:val="0"/>
              <w:spacing w:after="0" w:line="240" w:lineRule="auto"/>
              <w:jc w:val="left"/>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olor w:val="000000" w:themeColor="text1"/>
                <w:lang w:val="en-US"/>
                <w14:textFill>
                  <w14:solidFill>
                    <w14:schemeClr w14:val="tx1"/>
                  </w14:solidFill>
                </w14:textFill>
              </w:rPr>
              <w:t>int</w:t>
            </w:r>
          </w:p>
        </w:tc>
        <w:tc>
          <w:tcPr>
            <w:tcW w:w="2135" w:type="dxa"/>
            <w:vAlign w:val="top"/>
          </w:tcPr>
          <w:p>
            <w:pPr>
              <w:pStyle w:val="252"/>
              <w:widowControl w:val="0"/>
              <w:numPr>
                <w:ilvl w:val="0"/>
                <w:numId w:val="59"/>
              </w:numPr>
              <w:spacing w:before="60" w:after="60" w:line="240" w:lineRule="auto"/>
              <w:ind w:left="360" w:leftChars="0" w:hanging="360" w:firstLineChars="0"/>
              <w:jc w:val="center"/>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2113" w:type="dxa"/>
            <w:vAlign w:val="top"/>
          </w:tcPr>
          <w:p>
            <w:pPr>
              <w:pStyle w:val="252"/>
              <w:widowControl w:val="0"/>
              <w:spacing w:after="0" w:line="240" w:lineRule="auto"/>
              <w:ind w:left="720" w:leftChars="0"/>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bl>
    <w:p>
      <w:pPr>
        <w:pStyle w:val="23"/>
        <w:keepNext/>
      </w:pPr>
    </w:p>
    <w:p>
      <w:pPr>
        <w:pStyle w:val="23"/>
        <w:keepNext/>
        <w:rPr>
          <w:rFonts w:hint="default"/>
          <w:lang w:val="en-US"/>
        </w:rPr>
      </w:pPr>
      <w:bookmarkStart w:id="283" w:name="_Toc9317"/>
      <w:bookmarkStart w:id="284" w:name="_Toc5189"/>
      <w:bookmarkStart w:id="285" w:name="_Toc16508"/>
      <w:bookmarkStart w:id="286" w:name="_Toc17099"/>
      <w:r>
        <w:t xml:space="preserve">Bảng </w:t>
      </w:r>
      <w:r>
        <w:fldChar w:fldCharType="begin"/>
      </w:r>
      <w:r>
        <w:instrText xml:space="preserve"> STYLEREF 1 \s </w:instrText>
      </w:r>
      <w:r>
        <w:fldChar w:fldCharType="separate"/>
      </w:r>
      <w:r>
        <w:t>3</w:t>
      </w:r>
      <w:r>
        <w:fldChar w:fldCharType="end"/>
      </w:r>
      <w:r>
        <w:t>.1</w:t>
      </w:r>
      <w:r>
        <w:rPr>
          <w:rFonts w:hint="default"/>
          <w:lang w:val="en-US"/>
        </w:rPr>
        <w:t>3</w:t>
      </w:r>
      <w:r>
        <w:t xml:space="preserve">. Bảng </w:t>
      </w:r>
      <w:r>
        <w:rPr>
          <w:rFonts w:hint="default"/>
          <w:lang w:val="en-US"/>
        </w:rPr>
        <w:t>banner</w:t>
      </w:r>
      <w:bookmarkEnd w:id="283"/>
      <w:bookmarkEnd w:id="284"/>
      <w:bookmarkEnd w:id="285"/>
      <w:bookmarkEnd w:id="286"/>
    </w:p>
    <w:tbl>
      <w:tblPr>
        <w:tblStyle w:val="1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4"/>
        <w:gridCol w:w="1950"/>
        <w:gridCol w:w="2135"/>
        <w:gridCol w:w="2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4"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Tên cột</w:t>
            </w:r>
          </w:p>
        </w:tc>
        <w:tc>
          <w:tcPr>
            <w:tcW w:w="1950" w:type="dxa"/>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Kiểu dữ liệu</w:t>
            </w:r>
          </w:p>
        </w:tc>
        <w:tc>
          <w:tcPr>
            <w:tcW w:w="2135"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Primary Key</w:t>
            </w:r>
          </w:p>
        </w:tc>
        <w:tc>
          <w:tcPr>
            <w:tcW w:w="2113" w:type="dxa"/>
          </w:tcPr>
          <w:p>
            <w:pPr>
              <w:widowControl w:val="0"/>
              <w:spacing w:after="0" w:line="240" w:lineRule="auto"/>
              <w:jc w:val="center"/>
              <w:rPr>
                <w:color w:val="000000" w:themeColor="text1"/>
                <w14:textFill>
                  <w14:solidFill>
                    <w14:schemeClr w14:val="tx1"/>
                  </w14:solidFill>
                </w14:textFill>
              </w:rPr>
            </w:pPr>
            <w:r>
              <w:rPr>
                <w:color w:val="000000" w:themeColor="text1"/>
                <w14:textFill>
                  <w14:solidFill>
                    <w14:schemeClr w14:val="tx1"/>
                  </w14:solidFill>
                </w14:textFill>
              </w:rPr>
              <w: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4" w:type="dxa"/>
            <w:vAlign w:val="top"/>
          </w:tcPr>
          <w:p>
            <w:pPr>
              <w:widowControl w:val="0"/>
              <w:spacing w:after="0" w:line="240" w:lineRule="auto"/>
              <w:jc w:val="left"/>
              <w:rPr>
                <w:color w:val="000000" w:themeColor="text1"/>
                <w14:textFill>
                  <w14:solidFill>
                    <w14:schemeClr w14:val="tx1"/>
                  </w14:solidFill>
                </w14:textFill>
              </w:rPr>
            </w:pPr>
            <w:r>
              <w:rPr>
                <w:color w:val="000000" w:themeColor="text1"/>
                <w14:textFill>
                  <w14:solidFill>
                    <w14:schemeClr w14:val="tx1"/>
                  </w14:solidFill>
                </w14:textFill>
              </w:rPr>
              <w:t>id</w:t>
            </w:r>
          </w:p>
        </w:tc>
        <w:tc>
          <w:tcPr>
            <w:tcW w:w="1950" w:type="dxa"/>
            <w:vAlign w:val="top"/>
          </w:tcPr>
          <w:p>
            <w:pPr>
              <w:widowControl w:val="0"/>
              <w:spacing w:after="0" w:line="240" w:lineRule="auto"/>
              <w:jc w:val="left"/>
              <w:rPr>
                <w:color w:val="000000" w:themeColor="text1"/>
                <w14:textFill>
                  <w14:solidFill>
                    <w14:schemeClr w14:val="tx1"/>
                  </w14:solidFill>
                </w14:textFill>
              </w:rPr>
            </w:pPr>
            <w:r>
              <w:rPr>
                <w:rFonts w:hint="default"/>
                <w:color w:val="000000" w:themeColor="text1"/>
                <w:lang w:val="en-US"/>
                <w14:textFill>
                  <w14:solidFill>
                    <w14:schemeClr w14:val="tx1"/>
                  </w14:solidFill>
                </w14:textFill>
              </w:rPr>
              <w:t>int</w:t>
            </w:r>
          </w:p>
        </w:tc>
        <w:tc>
          <w:tcPr>
            <w:tcW w:w="2135" w:type="dxa"/>
            <w:vAlign w:val="top"/>
          </w:tcPr>
          <w:p>
            <w:pPr>
              <w:pStyle w:val="252"/>
              <w:widowControl w:val="0"/>
              <w:numPr>
                <w:ilvl w:val="0"/>
                <w:numId w:val="59"/>
              </w:numPr>
              <w:spacing w:before="60" w:after="60" w:line="240" w:lineRule="auto"/>
              <w:ind w:left="360" w:leftChars="0" w:hanging="360" w:firstLineChars="0"/>
              <w:jc w:val="center"/>
              <w:rPr>
                <w:color w:val="000000" w:themeColor="text1"/>
                <w14:textFill>
                  <w14:solidFill>
                    <w14:schemeClr w14:val="tx1"/>
                  </w14:solidFill>
                </w14:textFill>
              </w:rPr>
            </w:pPr>
          </w:p>
        </w:tc>
        <w:tc>
          <w:tcPr>
            <w:tcW w:w="2113" w:type="dxa"/>
            <w:vAlign w:val="top"/>
          </w:tcPr>
          <w:p>
            <w:pPr>
              <w:pStyle w:val="252"/>
              <w:widowControl w:val="0"/>
              <w:spacing w:after="0" w:line="240" w:lineRule="auto"/>
              <w:ind w:left="720" w:leftChars="0"/>
              <w:jc w:val="both"/>
              <w:rPr>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8" w:hRule="atLeast"/>
          <w:jc w:val="center"/>
        </w:trPr>
        <w:tc>
          <w:tcPr>
            <w:tcW w:w="2324"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s="Times New Roman"/>
                <w:color w:val="000000" w:themeColor="text1"/>
                <w:sz w:val="28"/>
                <w:szCs w:val="28"/>
                <w:lang w:val="en-US" w:eastAsia="en-US" w:bidi="ar-SA"/>
                <w14:textFill>
                  <w14:solidFill>
                    <w14:schemeClr w14:val="tx1"/>
                  </w14:solidFill>
                </w14:textFill>
              </w:rPr>
              <w:t>Image_data</w:t>
            </w:r>
          </w:p>
        </w:tc>
        <w:tc>
          <w:tcPr>
            <w:tcW w:w="1950" w:type="dxa"/>
            <w:vAlign w:val="top"/>
          </w:tcPr>
          <w:p>
            <w:pPr>
              <w:widowControl w:val="0"/>
              <w:spacing w:after="0" w:line="240" w:lineRule="auto"/>
              <w:jc w:val="left"/>
              <w:rPr>
                <w:rFonts w:hint="default" w:ascii="Times New Roman" w:hAnsi="Times New Roman" w:eastAsia="Times New Roman" w:cs="Times New Roman"/>
                <w:color w:val="000000" w:themeColor="text1"/>
                <w:sz w:val="28"/>
                <w:szCs w:val="28"/>
                <w:lang w:val="en-US" w:eastAsia="en-US" w:bidi="ar-SA"/>
                <w14:textFill>
                  <w14:solidFill>
                    <w14:schemeClr w14:val="tx1"/>
                  </w14:solidFill>
                </w14:textFill>
              </w:rPr>
            </w:pPr>
            <w:r>
              <w:rPr>
                <w:rFonts w:hint="default" w:cs="Times New Roman"/>
                <w:color w:val="000000" w:themeColor="text1"/>
                <w:sz w:val="28"/>
                <w:szCs w:val="28"/>
                <w:lang w:val="en-US" w:eastAsia="en-US" w:bidi="ar-SA"/>
                <w14:textFill>
                  <w14:solidFill>
                    <w14:schemeClr w14:val="tx1"/>
                  </w14:solidFill>
                </w14:textFill>
              </w:rPr>
              <w:t>LongBlob</w:t>
            </w:r>
          </w:p>
        </w:tc>
        <w:tc>
          <w:tcPr>
            <w:tcW w:w="2135" w:type="dxa"/>
            <w:vAlign w:val="top"/>
          </w:tcPr>
          <w:p>
            <w:pPr>
              <w:pStyle w:val="252"/>
              <w:widowControl w:val="0"/>
              <w:numPr>
                <w:ilvl w:val="0"/>
                <w:numId w:val="0"/>
              </w:numPr>
              <w:spacing w:before="60" w:after="60" w:line="240" w:lineRule="auto"/>
              <w:ind w:leftChars="0"/>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c>
          <w:tcPr>
            <w:tcW w:w="2113" w:type="dxa"/>
            <w:vAlign w:val="top"/>
          </w:tcPr>
          <w:p>
            <w:pPr>
              <w:pStyle w:val="252"/>
              <w:widowControl w:val="0"/>
              <w:spacing w:after="0" w:line="240" w:lineRule="auto"/>
              <w:ind w:left="720" w:leftChars="0"/>
              <w:jc w:val="both"/>
              <w:rPr>
                <w:rFonts w:ascii="Times New Roman" w:hAnsi="Times New Roman" w:eastAsia="Times New Roman" w:cs="Times New Roman"/>
                <w:color w:val="000000" w:themeColor="text1"/>
                <w:sz w:val="28"/>
                <w:szCs w:val="28"/>
                <w:lang w:val="en-US" w:eastAsia="en-US" w:bidi="ar-SA"/>
                <w14:textFill>
                  <w14:solidFill>
                    <w14:schemeClr w14:val="tx1"/>
                  </w14:solidFill>
                </w14:textFill>
              </w:rPr>
            </w:pPr>
          </w:p>
        </w:tc>
      </w:tr>
    </w:tbl>
    <w:p/>
    <w:p/>
    <w:p/>
    <w:p>
      <w:pPr>
        <w:pStyle w:val="4"/>
        <w:tabs>
          <w:tab w:val="clear" w:pos="567"/>
        </w:tabs>
      </w:pPr>
      <w:r>
        <w:t>Thiết kế giao diện</w:t>
      </w:r>
    </w:p>
    <w:p>
      <w:pPr>
        <w:pStyle w:val="5"/>
      </w:pPr>
      <w:r>
        <w:t>Giao diện chung</w:t>
      </w:r>
    </w:p>
    <w:p>
      <w:pPr>
        <w:pStyle w:val="249"/>
      </w:pPr>
      <w:r>
        <w:t>Giao diện trang chủ được minh họa bằng hình ảnh dưới đây</w:t>
      </w:r>
    </w:p>
    <w:p>
      <w:pPr>
        <w:pStyle w:val="249"/>
        <w:jc w:val="center"/>
      </w:pPr>
      <w:r>
        <w:drawing>
          <wp:inline distT="0" distB="0" distL="0" distR="0">
            <wp:extent cx="3870325" cy="5805805"/>
            <wp:effectExtent l="0" t="0" r="635" b="635"/>
            <wp:docPr id="161756805" name="Picture 16175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6805" name="Picture 161756805"/>
                    <pic:cNvPicPr>
                      <a:picLocks noChangeAspect="1"/>
                    </pic:cNvPicPr>
                  </pic:nvPicPr>
                  <pic:blipFill>
                    <a:blip r:embed="rId48"/>
                    <a:stretch>
                      <a:fillRect/>
                    </a:stretch>
                  </pic:blipFill>
                  <pic:spPr>
                    <a:xfrm>
                      <a:off x="0" y="0"/>
                      <a:ext cx="3876826" cy="5815460"/>
                    </a:xfrm>
                    <a:prstGeom prst="rect">
                      <a:avLst/>
                    </a:prstGeom>
                  </pic:spPr>
                </pic:pic>
              </a:graphicData>
            </a:graphic>
          </wp:inline>
        </w:drawing>
      </w:r>
    </w:p>
    <w:p>
      <w: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206375</wp:posOffset>
                </wp:positionV>
                <wp:extent cx="519112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pPr>
                              <w:pStyle w:val="23"/>
                              <w:jc w:val="center"/>
                              <w:rPr>
                                <w:color w:val="000000"/>
                                <w:szCs w:val="28"/>
                              </w:rPr>
                            </w:pPr>
                            <w:bookmarkStart w:id="292" w:name="_Toc13407350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41</w:t>
                            </w:r>
                            <w:r>
                              <w:fldChar w:fldCharType="end"/>
                            </w:r>
                            <w:r>
                              <w:t>. Giao diện trang chủ</w:t>
                            </w:r>
                            <w:bookmarkEnd w:id="2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6.25pt;height:0.05pt;width:408.75pt;mso-position-horizontal:right;mso-position-horizontal-relative:margin;mso-wrap-distance-bottom:0pt;mso-wrap-distance-top:0pt;z-index:251676672;mso-width-relative:page;mso-height-relative:page;" fillcolor="#FFFFFF" filled="t" stroked="f" coordsize="21600,21600" o:gfxdata="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KdO9nTYAAAABgEAAA8AAAAAAAAAAQAgAAAAIgAAAGRycy9kb3ducmV2LnhtbFBLAQIU&#10;ABQAAAAIAIdO4kBVFZVMLAIAAHUEAAAOAAAAAAAAAAEAIAAAACcBAABkcnMvZTJvRG9jLnhtbFBL&#10;BQYAAAAABgAGAFkBAADFBQAAAAA=&#10;">
                <v:fill on="t" focussize="0,0"/>
                <v:stroke on="f"/>
                <v:imagedata o:title=""/>
                <o:lock v:ext="edit" aspectratio="f"/>
                <v:textbox inset="0mm,0mm,0mm,0mm" style="mso-fit-shape-to-text:t;">
                  <w:txbxContent>
                    <w:p>
                      <w:pPr>
                        <w:pStyle w:val="23"/>
                        <w:jc w:val="center"/>
                        <w:rPr>
                          <w:color w:val="000000"/>
                          <w:szCs w:val="28"/>
                        </w:rPr>
                      </w:pPr>
                      <w:bookmarkStart w:id="292" w:name="_Toc13407350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41</w:t>
                      </w:r>
                      <w:r>
                        <w:fldChar w:fldCharType="end"/>
                      </w:r>
                      <w:r>
                        <w:t>. Giao diện trang chủ</w:t>
                      </w:r>
                      <w:bookmarkEnd w:id="292"/>
                    </w:p>
                  </w:txbxContent>
                </v:textbox>
                <w10:wrap type="topAndBottom"/>
              </v:shape>
            </w:pict>
          </mc:Fallback>
        </mc:AlternateContent>
      </w:r>
    </w:p>
    <w:p>
      <w:pPr>
        <w:rPr>
          <w:color w:val="000000"/>
        </w:rPr>
      </w:pPr>
      <w:r>
        <w:br w:type="page"/>
      </w:r>
    </w:p>
    <w:p>
      <w:pPr>
        <w:pStyle w:val="249"/>
      </w:pPr>
      <w:r>
        <w:t>Giao diện trang đăng nhập được minh họa bằng hình ảnh dưới đây</w:t>
      </w:r>
    </w:p>
    <w:p>
      <w:pPr>
        <w:pStyle w:val="249"/>
        <w:jc w:val="center"/>
      </w:pPr>
      <w:r>
        <w:drawing>
          <wp:inline distT="0" distB="0" distL="0" distR="0">
            <wp:extent cx="4665345" cy="3103245"/>
            <wp:effectExtent l="0" t="0" r="13335" b="5715"/>
            <wp:docPr id="1475650003" name="Picture 147565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50003" name="Picture 1475650003"/>
                    <pic:cNvPicPr>
                      <a:picLocks noChangeAspect="1"/>
                    </pic:cNvPicPr>
                  </pic:nvPicPr>
                  <pic:blipFill>
                    <a:blip r:embed="rId49"/>
                    <a:stretch>
                      <a:fillRect/>
                    </a:stretch>
                  </pic:blipFill>
                  <pic:spPr>
                    <a:xfrm>
                      <a:off x="0" y="0"/>
                      <a:ext cx="4675183" cy="3110404"/>
                    </a:xfrm>
                    <a:prstGeom prst="rect">
                      <a:avLst/>
                    </a:prstGeom>
                  </pic:spPr>
                </pic:pic>
              </a:graphicData>
            </a:graphic>
          </wp:inline>
        </w:drawing>
      </w:r>
    </w:p>
    <w:p>
      <w:pPr>
        <w:spacing w:line="360" w:lineRule="auto"/>
      </w:pPr>
      <w:r>
        <mc:AlternateContent>
          <mc:Choice Requires="wps">
            <w:drawing>
              <wp:anchor distT="0" distB="0" distL="114300" distR="114300" simplePos="0" relativeHeight="251677696" behindDoc="0" locked="0" layoutInCell="1" allowOverlap="1">
                <wp:simplePos x="0" y="0"/>
                <wp:positionH relativeFrom="margin">
                  <wp:align>right</wp:align>
                </wp:positionH>
                <wp:positionV relativeFrom="paragraph">
                  <wp:posOffset>257810</wp:posOffset>
                </wp:positionV>
                <wp:extent cx="519112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pPr>
                              <w:pStyle w:val="23"/>
                              <w:jc w:val="center"/>
                              <w:rPr>
                                <w:color w:val="000000"/>
                                <w:szCs w:val="28"/>
                              </w:rPr>
                            </w:pPr>
                            <w:bookmarkStart w:id="293" w:name="_Toc13407350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42</w:t>
                            </w:r>
                            <w:r>
                              <w:fldChar w:fldCharType="end"/>
                            </w:r>
                            <w:r>
                              <w:t>. Giao diện trang đăng nhập</w:t>
                            </w:r>
                            <w:bookmarkEnd w:id="29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0.3pt;height:0.05pt;width:408.75pt;mso-position-horizontal:right;mso-position-horizontal-relative:margin;mso-wrap-distance-bottom:0pt;mso-wrap-distance-top:0pt;z-index:251677696;mso-width-relative:page;mso-height-relative:page;" fillcolor="#FFFFFF" filled="t" stroked="f" coordsize="21600,21600" o:gfxdata="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GkBSo1wAAAAYBAAAPAAAAAAAAAAEAIAAAACIAAABkcnMvZG93bnJldi54bWxQSwECFAAU&#10;AAAACACHTuJAVKbmhCsCAAB1BAAADgAAAAAAAAABACAAAAAmAQAAZHJzL2Uyb0RvYy54bWxQSwUG&#10;AAAAAAYABgBZAQAAwwUAAAAA&#10;">
                <v:fill on="t" focussize="0,0"/>
                <v:stroke on="f"/>
                <v:imagedata o:title=""/>
                <o:lock v:ext="edit" aspectratio="f"/>
                <v:textbox inset="0mm,0mm,0mm,0mm" style="mso-fit-shape-to-text:t;">
                  <w:txbxContent>
                    <w:p>
                      <w:pPr>
                        <w:pStyle w:val="23"/>
                        <w:jc w:val="center"/>
                        <w:rPr>
                          <w:color w:val="000000"/>
                          <w:szCs w:val="28"/>
                        </w:rPr>
                      </w:pPr>
                      <w:bookmarkStart w:id="293" w:name="_Toc13407350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42</w:t>
                      </w:r>
                      <w:r>
                        <w:fldChar w:fldCharType="end"/>
                      </w:r>
                      <w:r>
                        <w:t>. Giao diện trang đăng nhập</w:t>
                      </w:r>
                      <w:bookmarkEnd w:id="293"/>
                    </w:p>
                  </w:txbxContent>
                </v:textbox>
                <w10:wrap type="topAndBottom"/>
              </v:shape>
            </w:pict>
          </mc:Fallback>
        </mc:AlternateContent>
      </w:r>
    </w:p>
    <w:p>
      <w:r>
        <w:br w:type="page"/>
      </w:r>
      <w:r>
        <w:t>Khách hàng có thể đăng ký tài khoản theo hình minh họa dưới đây</w:t>
      </w:r>
    </w:p>
    <w:p>
      <w:pPr>
        <w:spacing w:line="360" w:lineRule="auto"/>
        <w:jc w:val="center"/>
      </w:pPr>
      <w:r>
        <mc:AlternateContent>
          <mc:Choice Requires="wps">
            <w:drawing>
              <wp:anchor distT="0" distB="0" distL="114300" distR="114300" simplePos="0" relativeHeight="251678720" behindDoc="0" locked="0" layoutInCell="1" allowOverlap="1">
                <wp:simplePos x="0" y="0"/>
                <wp:positionH relativeFrom="margin">
                  <wp:align>right</wp:align>
                </wp:positionH>
                <wp:positionV relativeFrom="paragraph">
                  <wp:posOffset>3143250</wp:posOffset>
                </wp:positionV>
                <wp:extent cx="5182870" cy="635"/>
                <wp:effectExtent l="0" t="0" r="0" b="0"/>
                <wp:wrapTopAndBottom/>
                <wp:docPr id="109" name="Text Box 109"/>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pPr>
                              <w:pStyle w:val="23"/>
                              <w:jc w:val="center"/>
                              <w:rPr>
                                <w:szCs w:val="28"/>
                              </w:rPr>
                            </w:pPr>
                            <w:bookmarkStart w:id="294" w:name="_Toc13407350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43</w:t>
                            </w:r>
                            <w:r>
                              <w:fldChar w:fldCharType="end"/>
                            </w:r>
                            <w:r>
                              <w:t>. Giao diện trang đăng ký</w:t>
                            </w:r>
                            <w:bookmarkEnd w:id="29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47.5pt;height:0.05pt;width:408.1pt;mso-position-horizontal:right;mso-position-horizontal-relative:margin;mso-wrap-distance-bottom:0pt;mso-wrap-distance-top:0pt;z-index:251678720;mso-width-relative:page;mso-height-relative:page;" fillcolor="#FFFFFF" filled="t" stroked="f" coordsize="21600,21600" o:gfxdata="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5FyQf2QAAAAgBAAAPAAAAAAAAAAEAIAAAACIAAABkcnMvZG93bnJldi54bWxQSwEC&#10;FAAUAAAACACHTuJAsUsGCSwCAAB1BAAADgAAAAAAAAABACAAAAAoAQAAZHJzL2Uyb0RvYy54bWxQ&#10;SwUGAAAAAAYABgBZAQAAxgUAAAAA&#10;">
                <v:fill on="t" focussize="0,0"/>
                <v:stroke on="f"/>
                <v:imagedata o:title=""/>
                <o:lock v:ext="edit" aspectratio="f"/>
                <v:textbox inset="0mm,0mm,0mm,0mm" style="mso-fit-shape-to-text:t;">
                  <w:txbxContent>
                    <w:p>
                      <w:pPr>
                        <w:pStyle w:val="23"/>
                        <w:jc w:val="center"/>
                        <w:rPr>
                          <w:szCs w:val="28"/>
                        </w:rPr>
                      </w:pPr>
                      <w:bookmarkStart w:id="294" w:name="_Toc13407350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43</w:t>
                      </w:r>
                      <w:r>
                        <w:fldChar w:fldCharType="end"/>
                      </w:r>
                      <w:r>
                        <w:t>. Giao diện trang đăng ký</w:t>
                      </w:r>
                      <w:bookmarkEnd w:id="294"/>
                    </w:p>
                  </w:txbxContent>
                </v:textbox>
                <w10:wrap type="topAndBottom"/>
              </v:shape>
            </w:pict>
          </mc:Fallback>
        </mc:AlternateContent>
      </w:r>
      <w:r>
        <w:drawing>
          <wp:inline distT="0" distB="0" distL="0" distR="0">
            <wp:extent cx="4665345" cy="3103245"/>
            <wp:effectExtent l="0" t="0" r="13335" b="5715"/>
            <wp:docPr id="605465057" name="Picture 60546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465057" name="Picture 605465057"/>
                    <pic:cNvPicPr>
                      <a:picLocks noChangeAspect="1"/>
                    </pic:cNvPicPr>
                  </pic:nvPicPr>
                  <pic:blipFill>
                    <a:blip r:embed="rId49"/>
                    <a:stretch>
                      <a:fillRect/>
                    </a:stretch>
                  </pic:blipFill>
                  <pic:spPr>
                    <a:xfrm>
                      <a:off x="0" y="0"/>
                      <a:ext cx="4675183" cy="3110404"/>
                    </a:xfrm>
                    <a:prstGeom prst="rect">
                      <a:avLst/>
                    </a:prstGeom>
                  </pic:spPr>
                </pic:pic>
              </a:graphicData>
            </a:graphic>
          </wp:inline>
        </w:drawing>
      </w:r>
    </w:p>
    <w:p>
      <w:pPr>
        <w:pStyle w:val="249"/>
      </w:pPr>
    </w:p>
    <w:p>
      <w:pPr>
        <w:pStyle w:val="249"/>
      </w:pPr>
      <w:r>
        <w:drawing>
          <wp:anchor distT="0" distB="0" distL="114300" distR="114300" simplePos="0" relativeHeight="251675648" behindDoc="0" locked="0" layoutInCell="1" allowOverlap="1">
            <wp:simplePos x="0" y="0"/>
            <wp:positionH relativeFrom="column">
              <wp:posOffset>395605</wp:posOffset>
            </wp:positionH>
            <wp:positionV relativeFrom="paragraph">
              <wp:posOffset>473075</wp:posOffset>
            </wp:positionV>
            <wp:extent cx="5182870" cy="2915285"/>
            <wp:effectExtent l="0" t="0" r="13970" b="1079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82870" cy="2915285"/>
                    </a:xfrm>
                    <a:prstGeom prst="rect">
                      <a:avLst/>
                    </a:prstGeom>
                  </pic:spPr>
                </pic:pic>
              </a:graphicData>
            </a:graphic>
          </wp:anchor>
        </w:drawing>
      </w:r>
      <w:r>
        <mc:AlternateContent>
          <mc:Choice Requires="wps">
            <w:drawing>
              <wp:anchor distT="0" distB="0" distL="114300" distR="114300" simplePos="0" relativeHeight="251679744" behindDoc="0" locked="0" layoutInCell="1" allowOverlap="1">
                <wp:simplePos x="0" y="0"/>
                <wp:positionH relativeFrom="column">
                  <wp:posOffset>395605</wp:posOffset>
                </wp:positionH>
                <wp:positionV relativeFrom="paragraph">
                  <wp:posOffset>3445510</wp:posOffset>
                </wp:positionV>
                <wp:extent cx="5182870"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pPr>
                              <w:pStyle w:val="23"/>
                              <w:jc w:val="center"/>
                              <w:rPr>
                                <w:color w:val="000000"/>
                                <w:szCs w:val="28"/>
                              </w:rPr>
                            </w:pPr>
                            <w:bookmarkStart w:id="295" w:name="_Toc13407350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44</w:t>
                            </w:r>
                            <w:r>
                              <w:fldChar w:fldCharType="end"/>
                            </w:r>
                            <w:r>
                              <w:t>. Giao diện chức năng quên mật khẩu</w:t>
                            </w:r>
                            <w:bookmarkEnd w:id="29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15pt;margin-top:271.3pt;height:0.05pt;width:408.1pt;mso-wrap-distance-bottom:0pt;mso-wrap-distance-top:0pt;z-index:251679744;mso-width-relative:page;mso-height-relative:page;" fillcolor="#FFFFFF" filled="t" stroked="f" coordsize="21600,21600" o:gfxdata="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L4uAY2gAAAAoBAAAPAAAAAAAAAAEAIAAAACIAAABkcnMvZG93bnJldi54bWxQSwEC&#10;FAAUAAAACACHTuJAkL5P3ysCAAB1BAAADgAAAAAAAAABACAAAAApAQAAZHJzL2Uyb0RvYy54bWxQ&#10;SwUGAAAAAAYABgBZAQAAxgUAAAAA&#10;">
                <v:fill on="t" focussize="0,0"/>
                <v:stroke on="f"/>
                <v:imagedata o:title=""/>
                <o:lock v:ext="edit" aspectratio="f"/>
                <v:textbox inset="0mm,0mm,0mm,0mm" style="mso-fit-shape-to-text:t;">
                  <w:txbxContent>
                    <w:p>
                      <w:pPr>
                        <w:pStyle w:val="23"/>
                        <w:jc w:val="center"/>
                        <w:rPr>
                          <w:color w:val="000000"/>
                          <w:szCs w:val="28"/>
                        </w:rPr>
                      </w:pPr>
                      <w:bookmarkStart w:id="295" w:name="_Toc13407350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44</w:t>
                      </w:r>
                      <w:r>
                        <w:fldChar w:fldCharType="end"/>
                      </w:r>
                      <w:r>
                        <w:t>. Giao diện chức năng quên mật khẩu</w:t>
                      </w:r>
                      <w:bookmarkEnd w:id="295"/>
                    </w:p>
                  </w:txbxContent>
                </v:textbox>
                <w10:wrap type="topAndBottom"/>
              </v:shape>
            </w:pict>
          </mc:Fallback>
        </mc:AlternateContent>
      </w:r>
      <w:r>
        <w:t>Khi quên mật khẩu, khách hàng có thể sử dụng chức năng quên mật khẩu</w:t>
      </w:r>
    </w:p>
    <w:p>
      <w:pPr>
        <w:spacing w:line="360" w:lineRule="auto"/>
      </w:pPr>
    </w:p>
    <w:p>
      <w:r>
        <w:br w:type="page"/>
      </w:r>
    </w:p>
    <w:p>
      <w:pPr>
        <w:pStyle w:val="249"/>
      </w:pPr>
      <w:r>
        <w:t>Tại trang chủ, người dùng có thể thực hiện tìm kiếm sản phẩm theo tên, danh mục</w:t>
      </w:r>
    </w:p>
    <w:p>
      <w:pPr>
        <w:pStyle w:val="249"/>
        <w:jc w:val="center"/>
      </w:pPr>
      <w:r>
        <w:drawing>
          <wp:inline distT="0" distB="0" distL="0" distR="0">
            <wp:extent cx="4269740" cy="4923790"/>
            <wp:effectExtent l="0" t="0" r="12700" b="13970"/>
            <wp:docPr id="1502271796" name="Picture 150227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71796" name="Picture 1502271796"/>
                    <pic:cNvPicPr>
                      <a:picLocks noChangeAspect="1"/>
                    </pic:cNvPicPr>
                  </pic:nvPicPr>
                  <pic:blipFill>
                    <a:blip r:embed="rId51"/>
                    <a:stretch>
                      <a:fillRect/>
                    </a:stretch>
                  </pic:blipFill>
                  <pic:spPr>
                    <a:xfrm>
                      <a:off x="0" y="0"/>
                      <a:ext cx="4273291" cy="4927877"/>
                    </a:xfrm>
                    <a:prstGeom prst="rect">
                      <a:avLst/>
                    </a:prstGeom>
                  </pic:spPr>
                </pic:pic>
              </a:graphicData>
            </a:graphic>
          </wp:inline>
        </w:drawing>
      </w:r>
    </w:p>
    <w:p>
      <w:pPr>
        <w:pStyle w:val="249"/>
      </w:pPr>
      <w:r>
        <mc:AlternateContent>
          <mc:Choice Requires="wps">
            <w:drawing>
              <wp:anchor distT="0" distB="0" distL="114300" distR="114300" simplePos="0" relativeHeight="251680768" behindDoc="0" locked="0" layoutInCell="1" allowOverlap="1">
                <wp:simplePos x="0" y="0"/>
                <wp:positionH relativeFrom="column">
                  <wp:posOffset>723265</wp:posOffset>
                </wp:positionH>
                <wp:positionV relativeFrom="paragraph">
                  <wp:posOffset>230505</wp:posOffset>
                </wp:positionV>
                <wp:extent cx="5156835" cy="635"/>
                <wp:effectExtent l="0" t="0" r="0" b="0"/>
                <wp:wrapTopAndBottom/>
                <wp:docPr id="115" name="Text Box 115"/>
                <wp:cNvGraphicFramePr/>
                <a:graphic xmlns:a="http://schemas.openxmlformats.org/drawingml/2006/main">
                  <a:graphicData uri="http://schemas.microsoft.com/office/word/2010/wordprocessingShape">
                    <wps:wsp>
                      <wps:cNvSpPr txBox="1"/>
                      <wps:spPr>
                        <a:xfrm>
                          <a:off x="0" y="0"/>
                          <a:ext cx="5156835" cy="635"/>
                        </a:xfrm>
                        <a:prstGeom prst="rect">
                          <a:avLst/>
                        </a:prstGeom>
                        <a:solidFill>
                          <a:prstClr val="white"/>
                        </a:solidFill>
                        <a:ln>
                          <a:noFill/>
                        </a:ln>
                      </wps:spPr>
                      <wps:txbx>
                        <w:txbxContent>
                          <w:p>
                            <w:pPr>
                              <w:pStyle w:val="23"/>
                              <w:jc w:val="center"/>
                              <w:rPr>
                                <w:szCs w:val="28"/>
                              </w:rPr>
                            </w:pPr>
                            <w:bookmarkStart w:id="296" w:name="_Toc13407350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45</w:t>
                            </w:r>
                            <w:r>
                              <w:fldChar w:fldCharType="end"/>
                            </w:r>
                            <w:r>
                              <w:t>. Giao diện chức năng tìm kiếm sản phẩm</w:t>
                            </w:r>
                            <w:bookmarkEnd w:id="29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56.95pt;margin-top:18.15pt;height:0.05pt;width:406.05pt;mso-wrap-distance-bottom:0pt;mso-wrap-distance-top:0pt;z-index:251680768;mso-width-relative:page;mso-height-relative:page;" fillcolor="#FFFFFF" filled="t" stroked="f" coordsize="21600,21600" o:gfxdata="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XFHY9kAAAAJAQAADwAAAAAAAAABACAAAAAiAAAAZHJzL2Rvd25yZXYueG1sUEsBAhQA&#10;FAAAAAgAh07iQJ1UYioqAgAAdQQAAA4AAAAAAAAAAQAgAAAAKAEAAGRycy9lMm9Eb2MueG1sUEsF&#10;BgAAAAAGAAYAWQEAAMQFAAAAAA==&#10;">
                <v:fill on="t" focussize="0,0"/>
                <v:stroke on="f"/>
                <v:imagedata o:title=""/>
                <o:lock v:ext="edit" aspectratio="f"/>
                <v:textbox inset="0mm,0mm,0mm,0mm" style="mso-fit-shape-to-text:t;">
                  <w:txbxContent>
                    <w:p>
                      <w:pPr>
                        <w:pStyle w:val="23"/>
                        <w:jc w:val="center"/>
                        <w:rPr>
                          <w:szCs w:val="28"/>
                        </w:rPr>
                      </w:pPr>
                      <w:bookmarkStart w:id="296" w:name="_Toc13407350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45</w:t>
                      </w:r>
                      <w:r>
                        <w:fldChar w:fldCharType="end"/>
                      </w:r>
                      <w:r>
                        <w:t>. Giao diện chức năng tìm kiếm sản phẩm</w:t>
                      </w:r>
                      <w:bookmarkEnd w:id="296"/>
                    </w:p>
                  </w:txbxContent>
                </v:textbox>
                <w10:wrap type="topAndBottom"/>
              </v:shape>
            </w:pict>
          </mc:Fallback>
        </mc:AlternateContent>
      </w:r>
    </w:p>
    <w:p>
      <w:pPr>
        <w:spacing w:line="360" w:lineRule="auto"/>
      </w:pPr>
    </w:p>
    <w:p>
      <w:pPr>
        <w:rPr>
          <w:color w:val="000000"/>
        </w:rPr>
      </w:pPr>
      <w:r>
        <w:br w:type="page"/>
      </w:r>
    </w:p>
    <w:p>
      <w:pPr>
        <w:pStyle w:val="249"/>
      </w:pPr>
      <w:r>
        <w:t>Tại màn hình chi tiết sản phẩm, khách hàng có thể chọn số lượng và thêm vào giỏ hàng</w:t>
      </w:r>
    </w:p>
    <w:p>
      <w:pPr>
        <w:pStyle w:val="249"/>
        <w:jc w:val="center"/>
      </w:pPr>
      <w:r>
        <mc:AlternateContent>
          <mc:Choice Requires="wps">
            <w:drawing>
              <wp:anchor distT="0" distB="0" distL="114300" distR="114300" simplePos="0" relativeHeight="251681792" behindDoc="0" locked="0" layoutInCell="1" allowOverlap="1">
                <wp:simplePos x="0" y="0"/>
                <wp:positionH relativeFrom="column">
                  <wp:posOffset>588010</wp:posOffset>
                </wp:positionH>
                <wp:positionV relativeFrom="paragraph">
                  <wp:posOffset>4168140</wp:posOffset>
                </wp:positionV>
                <wp:extent cx="5156835" cy="635"/>
                <wp:effectExtent l="0" t="0" r="0" b="0"/>
                <wp:wrapTopAndBottom/>
                <wp:docPr id="119" name="Text Box 119"/>
                <wp:cNvGraphicFramePr/>
                <a:graphic xmlns:a="http://schemas.openxmlformats.org/drawingml/2006/main">
                  <a:graphicData uri="http://schemas.microsoft.com/office/word/2010/wordprocessingShape">
                    <wps:wsp>
                      <wps:cNvSpPr txBox="1"/>
                      <wps:spPr>
                        <a:xfrm>
                          <a:off x="0" y="0"/>
                          <a:ext cx="5156835" cy="635"/>
                        </a:xfrm>
                        <a:prstGeom prst="rect">
                          <a:avLst/>
                        </a:prstGeom>
                        <a:solidFill>
                          <a:prstClr val="white"/>
                        </a:solidFill>
                        <a:ln>
                          <a:noFill/>
                        </a:ln>
                      </wps:spPr>
                      <wps:txbx>
                        <w:txbxContent>
                          <w:p>
                            <w:pPr>
                              <w:pStyle w:val="23"/>
                              <w:jc w:val="center"/>
                              <w:rPr>
                                <w:color w:val="000000"/>
                                <w:szCs w:val="28"/>
                              </w:rPr>
                            </w:pPr>
                            <w:bookmarkStart w:id="297" w:name="_Toc13407350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46</w:t>
                            </w:r>
                            <w:r>
                              <w:fldChar w:fldCharType="end"/>
                            </w:r>
                            <w:r>
                              <w:t>. Giao diện trang chi tiết sản phẩm</w:t>
                            </w:r>
                            <w:bookmarkEnd w:id="297"/>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46.3pt;margin-top:328.2pt;height:0.05pt;width:406.05pt;mso-wrap-distance-bottom:0pt;mso-wrap-distance-top:0pt;z-index:251681792;mso-width-relative:page;mso-height-relative:page;" fillcolor="#FFFFFF" filled="t" stroked="f" coordsize="21600,21600" o:gfxdata="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jRmb92gAAAAoBAAAPAAAAAAAAAAEAIAAAACIAAABkcnMvZG93bnJldi54bWxQSwEC&#10;FAAUAAAACACHTuJA9j+OaSsCAAB1BAAADgAAAAAAAAABACAAAAApAQAAZHJzL2Uyb0RvYy54bWxQ&#10;SwUGAAAAAAYABgBZAQAAxgUAAAAA&#10;">
                <v:fill on="t" focussize="0,0"/>
                <v:stroke on="f"/>
                <v:imagedata o:title=""/>
                <o:lock v:ext="edit" aspectratio="f"/>
                <v:textbox inset="0mm,0mm,0mm,0mm" style="mso-fit-shape-to-text:t;">
                  <w:txbxContent>
                    <w:p>
                      <w:pPr>
                        <w:pStyle w:val="23"/>
                        <w:jc w:val="center"/>
                        <w:rPr>
                          <w:color w:val="000000"/>
                          <w:szCs w:val="28"/>
                        </w:rPr>
                      </w:pPr>
                      <w:bookmarkStart w:id="297" w:name="_Toc13407350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46</w:t>
                      </w:r>
                      <w:r>
                        <w:fldChar w:fldCharType="end"/>
                      </w:r>
                      <w:r>
                        <w:t>. Giao diện trang chi tiết sản phẩm</w:t>
                      </w:r>
                      <w:bookmarkEnd w:id="297"/>
                    </w:p>
                  </w:txbxContent>
                </v:textbox>
                <w10:wrap type="topAndBottom"/>
              </v:shape>
            </w:pict>
          </mc:Fallback>
        </mc:AlternateContent>
      </w:r>
      <w:r>
        <w:drawing>
          <wp:inline distT="0" distB="0" distL="0" distR="0">
            <wp:extent cx="3299460" cy="3804920"/>
            <wp:effectExtent l="0" t="0" r="7620" b="5080"/>
            <wp:docPr id="1452352180" name="Picture 145235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52180" name="Picture 1452352180"/>
                    <pic:cNvPicPr>
                      <a:picLocks noChangeAspect="1"/>
                    </pic:cNvPicPr>
                  </pic:nvPicPr>
                  <pic:blipFill>
                    <a:blip r:embed="rId51"/>
                    <a:stretch>
                      <a:fillRect/>
                    </a:stretch>
                  </pic:blipFill>
                  <pic:spPr>
                    <a:xfrm>
                      <a:off x="0" y="0"/>
                      <a:ext cx="3303295" cy="3809297"/>
                    </a:xfrm>
                    <a:prstGeom prst="rect">
                      <a:avLst/>
                    </a:prstGeom>
                  </pic:spPr>
                </pic:pic>
              </a:graphicData>
            </a:graphic>
          </wp:inline>
        </w:drawing>
      </w:r>
    </w:p>
    <w:p>
      <w:pPr>
        <w:pStyle w:val="249"/>
      </w:pPr>
    </w:p>
    <w:p/>
    <w:p>
      <w:r>
        <w:br w:type="page"/>
      </w:r>
    </w:p>
    <w:p>
      <w:pPr>
        <w:pStyle w:val="249"/>
      </w:pPr>
      <w:r>
        <w:t>Sau khi khách hàng thêm các sản phẩm vào giỏ hàng, khách hàng bấm vào biểu tượng giỏ hàng để xem hoặc thực hiện đặt mua hàng</w:t>
      </w:r>
    </w:p>
    <w:p>
      <w:pPr>
        <w:pStyle w:val="249"/>
      </w:pPr>
      <w:r>
        <mc:AlternateContent>
          <mc:Choice Requires="wps">
            <w:drawing>
              <wp:anchor distT="0" distB="0" distL="114300" distR="114300" simplePos="0" relativeHeight="251682816" behindDoc="0" locked="0" layoutInCell="1" allowOverlap="1">
                <wp:simplePos x="0" y="0"/>
                <wp:positionH relativeFrom="margin">
                  <wp:align>right</wp:align>
                </wp:positionH>
                <wp:positionV relativeFrom="paragraph">
                  <wp:posOffset>4420235</wp:posOffset>
                </wp:positionV>
                <wp:extent cx="5122545" cy="635"/>
                <wp:effectExtent l="0" t="0" r="0" b="0"/>
                <wp:wrapTopAndBottom/>
                <wp:docPr id="120" name="Text Box 120"/>
                <wp:cNvGraphicFramePr/>
                <a:graphic xmlns:a="http://schemas.openxmlformats.org/drawingml/2006/main">
                  <a:graphicData uri="http://schemas.microsoft.com/office/word/2010/wordprocessingShape">
                    <wps:wsp>
                      <wps:cNvSpPr txBox="1"/>
                      <wps:spPr>
                        <a:xfrm>
                          <a:off x="0" y="0"/>
                          <a:ext cx="5122545" cy="635"/>
                        </a:xfrm>
                        <a:prstGeom prst="rect">
                          <a:avLst/>
                        </a:prstGeom>
                        <a:solidFill>
                          <a:prstClr val="white"/>
                        </a:solidFill>
                        <a:ln>
                          <a:noFill/>
                        </a:ln>
                      </wps:spPr>
                      <wps:txbx>
                        <w:txbxContent>
                          <w:p>
                            <w:pPr>
                              <w:pStyle w:val="23"/>
                              <w:jc w:val="center"/>
                              <w:rPr>
                                <w:color w:val="000000"/>
                                <w:szCs w:val="28"/>
                              </w:rPr>
                            </w:pPr>
                            <w:bookmarkStart w:id="298" w:name="_Toc13407350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47</w:t>
                            </w:r>
                            <w:r>
                              <w:fldChar w:fldCharType="end"/>
                            </w:r>
                            <w:r>
                              <w:t>. Giao diện trang giỏ hàng</w:t>
                            </w:r>
                            <w:bookmarkEnd w:id="29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48.05pt;height:0.05pt;width:403.35pt;mso-position-horizontal:right;mso-position-horizontal-relative:margin;mso-wrap-distance-bottom:0pt;mso-wrap-distance-top:0pt;z-index:251682816;mso-width-relative:page;mso-height-relative:page;" fillcolor="#FFFFFF" filled="t" stroked="f" coordsize="21600,21600" o:gfxdata="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jMppTtgAAAAIAQAADwAAAAAAAAABACAAAAAiAAAAZHJzL2Rvd25yZXYueG1sUEsBAhQA&#10;FAAAAAgAh07iQKAkmPArAgAAdQQAAA4AAAAAAAAAAQAgAAAAJwEAAGRycy9lMm9Eb2MueG1sUEsF&#10;BgAAAAAGAAYAWQEAAMQFAAAAAA==&#10;">
                <v:fill on="t" focussize="0,0"/>
                <v:stroke on="f"/>
                <v:imagedata o:title=""/>
                <o:lock v:ext="edit" aspectratio="f"/>
                <v:textbox inset="0mm,0mm,0mm,0mm" style="mso-fit-shape-to-text:t;">
                  <w:txbxContent>
                    <w:p>
                      <w:pPr>
                        <w:pStyle w:val="23"/>
                        <w:jc w:val="center"/>
                        <w:rPr>
                          <w:color w:val="000000"/>
                          <w:szCs w:val="28"/>
                        </w:rPr>
                      </w:pPr>
                      <w:bookmarkStart w:id="298" w:name="_Toc13407350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47</w:t>
                      </w:r>
                      <w:r>
                        <w:fldChar w:fldCharType="end"/>
                      </w:r>
                      <w:r>
                        <w:t>. Giao diện trang giỏ hàng</w:t>
                      </w:r>
                      <w:bookmarkEnd w:id="298"/>
                    </w:p>
                  </w:txbxContent>
                </v:textbox>
                <w10:wrap type="topAndBottom"/>
              </v:shape>
            </w:pict>
          </mc:Fallback>
        </mc:AlternateContent>
      </w:r>
      <w:r>
        <w:drawing>
          <wp:inline distT="0" distB="0" distL="0" distR="0">
            <wp:extent cx="4213860" cy="4119245"/>
            <wp:effectExtent l="0" t="0" r="7620" b="10795"/>
            <wp:docPr id="423519852" name="Picture 42351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9852" name="Picture 423519852"/>
                    <pic:cNvPicPr>
                      <a:picLocks noChangeAspect="1"/>
                    </pic:cNvPicPr>
                  </pic:nvPicPr>
                  <pic:blipFill>
                    <a:blip r:embed="rId52"/>
                    <a:stretch>
                      <a:fillRect/>
                    </a:stretch>
                  </pic:blipFill>
                  <pic:spPr>
                    <a:xfrm>
                      <a:off x="0" y="0"/>
                      <a:ext cx="4218030" cy="4123464"/>
                    </a:xfrm>
                    <a:prstGeom prst="rect">
                      <a:avLst/>
                    </a:prstGeom>
                  </pic:spPr>
                </pic:pic>
              </a:graphicData>
            </a:graphic>
          </wp:inline>
        </w:drawing>
      </w:r>
    </w:p>
    <w:p>
      <w:pPr>
        <w:spacing w:line="360" w:lineRule="auto"/>
        <w:jc w:val="center"/>
      </w:pPr>
    </w:p>
    <w:p>
      <w:pPr>
        <w:rPr>
          <w:color w:val="000000"/>
        </w:rPr>
      </w:pPr>
      <w:r>
        <w:br w:type="page"/>
      </w:r>
    </w:p>
    <w:p>
      <w:pPr>
        <w:pStyle w:val="249"/>
      </w:pPr>
      <w:r>
        <w:t>Khi khách hàng muốn thay đổi thông tin cá nhân, khách hàng sẽ bấm vào Thông tin tài khoản trong mục profile tại góc trên bên phải giao diện</w:t>
      </w:r>
    </w:p>
    <w:p>
      <w:pPr>
        <w:pStyle w:val="249"/>
        <w:jc w:val="center"/>
      </w:pPr>
      <w: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4083050</wp:posOffset>
                </wp:positionV>
                <wp:extent cx="5165090"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5165090" cy="635"/>
                        </a:xfrm>
                        <a:prstGeom prst="rect">
                          <a:avLst/>
                        </a:prstGeom>
                        <a:solidFill>
                          <a:prstClr val="white"/>
                        </a:solidFill>
                        <a:ln>
                          <a:noFill/>
                        </a:ln>
                      </wps:spPr>
                      <wps:txbx>
                        <w:txbxContent>
                          <w:p>
                            <w:pPr>
                              <w:pStyle w:val="23"/>
                              <w:jc w:val="center"/>
                              <w:rPr>
                                <w:color w:val="000000"/>
                                <w:szCs w:val="28"/>
                              </w:rPr>
                            </w:pPr>
                            <w:bookmarkStart w:id="299" w:name="_Toc13407350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48</w:t>
                            </w:r>
                            <w:r>
                              <w:fldChar w:fldCharType="end"/>
                            </w:r>
                            <w:r>
                              <w:t>. Giao diện trang thông tin tài khoản</w:t>
                            </w:r>
                            <w:bookmarkEnd w:id="29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321.5pt;height:0.05pt;width:406.7pt;mso-position-horizontal:center;mso-position-horizontal-relative:margin;mso-wrap-distance-bottom:0pt;mso-wrap-distance-top:0pt;z-index:251683840;mso-width-relative:page;mso-height-relative:page;" fillcolor="#FFFFFF" filled="t" stroked="f" coordsize="21600,21600" o:gfxdata="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CLnyE2AAAAAgBAAAPAAAAAAAAAAEAIAAAACIAAABkcnMvZG93bnJldi54bWxQSwECFAAU&#10;AAAACACHTuJAOCZzJSoCAAB1BAAADgAAAAAAAAABACAAAAAnAQAAZHJzL2Uyb0RvYy54bWxQSwUG&#10;AAAAAAYABgBZAQAAwwUAAAAA&#10;">
                <v:fill on="t" focussize="0,0"/>
                <v:stroke on="f"/>
                <v:imagedata o:title=""/>
                <o:lock v:ext="edit" aspectratio="f"/>
                <v:textbox inset="0mm,0mm,0mm,0mm" style="mso-fit-shape-to-text:t;">
                  <w:txbxContent>
                    <w:p>
                      <w:pPr>
                        <w:pStyle w:val="23"/>
                        <w:jc w:val="center"/>
                        <w:rPr>
                          <w:color w:val="000000"/>
                          <w:szCs w:val="28"/>
                        </w:rPr>
                      </w:pPr>
                      <w:bookmarkStart w:id="299" w:name="_Toc13407350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48</w:t>
                      </w:r>
                      <w:r>
                        <w:fldChar w:fldCharType="end"/>
                      </w:r>
                      <w:r>
                        <w:t>. Giao diện trang thông tin tài khoản</w:t>
                      </w:r>
                      <w:bookmarkEnd w:id="299"/>
                    </w:p>
                  </w:txbxContent>
                </v:textbox>
                <w10:wrap type="topAndBottom"/>
              </v:shape>
            </w:pict>
          </mc:Fallback>
        </mc:AlternateContent>
      </w:r>
      <w:r>
        <w:drawing>
          <wp:inline distT="0" distB="0" distL="0" distR="0">
            <wp:extent cx="3649345" cy="3804920"/>
            <wp:effectExtent l="0" t="0" r="8255" b="5080"/>
            <wp:docPr id="1081830519" name="Picture 108183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30519" name="Picture 1081830519"/>
                    <pic:cNvPicPr>
                      <a:picLocks noChangeAspect="1"/>
                    </pic:cNvPicPr>
                  </pic:nvPicPr>
                  <pic:blipFill>
                    <a:blip r:embed="rId53"/>
                    <a:stretch>
                      <a:fillRect/>
                    </a:stretch>
                  </pic:blipFill>
                  <pic:spPr>
                    <a:xfrm>
                      <a:off x="0" y="0"/>
                      <a:ext cx="3656407" cy="3812451"/>
                    </a:xfrm>
                    <a:prstGeom prst="rect">
                      <a:avLst/>
                    </a:prstGeom>
                  </pic:spPr>
                </pic:pic>
              </a:graphicData>
            </a:graphic>
          </wp:inline>
        </w:drawing>
      </w:r>
    </w:p>
    <w:p>
      <w:pPr>
        <w:pStyle w:val="249"/>
      </w:pPr>
    </w:p>
    <w:p>
      <w:pPr>
        <w:spacing w:line="360" w:lineRule="auto"/>
        <w:jc w:val="center"/>
      </w:pPr>
    </w:p>
    <w:p>
      <w:r>
        <w:br w:type="page"/>
      </w:r>
    </w:p>
    <w:p>
      <w:pPr>
        <w:pStyle w:val="249"/>
      </w:pPr>
      <w:r>
        <w:t>Khách hàng có thể xem các đơn hàng của mình tại mục đơn hàng trong trang profile</w:t>
      </w:r>
    </w:p>
    <w:p>
      <w:pPr>
        <w:pStyle w:val="249"/>
        <w:jc w:val="center"/>
      </w:pPr>
      <w:r>
        <mc:AlternateContent>
          <mc:Choice Requires="wps">
            <w:drawing>
              <wp:anchor distT="0" distB="0" distL="114300" distR="114300" simplePos="0" relativeHeight="251684864" behindDoc="0" locked="0" layoutInCell="1" allowOverlap="1">
                <wp:simplePos x="0" y="0"/>
                <wp:positionH relativeFrom="margin">
                  <wp:align>right</wp:align>
                </wp:positionH>
                <wp:positionV relativeFrom="paragraph">
                  <wp:posOffset>3597275</wp:posOffset>
                </wp:positionV>
                <wp:extent cx="5182870" cy="635"/>
                <wp:effectExtent l="0" t="0" r="0" b="0"/>
                <wp:wrapTopAndBottom/>
                <wp:docPr id="122" name="Text Box 122"/>
                <wp:cNvGraphicFramePr/>
                <a:graphic xmlns:a="http://schemas.openxmlformats.org/drawingml/2006/main">
                  <a:graphicData uri="http://schemas.microsoft.com/office/word/2010/wordprocessingShape">
                    <wps:wsp>
                      <wps:cNvSpPr txBox="1"/>
                      <wps:spPr>
                        <a:xfrm>
                          <a:off x="0" y="0"/>
                          <a:ext cx="5182870" cy="635"/>
                        </a:xfrm>
                        <a:prstGeom prst="rect">
                          <a:avLst/>
                        </a:prstGeom>
                        <a:solidFill>
                          <a:prstClr val="white"/>
                        </a:solidFill>
                        <a:ln>
                          <a:noFill/>
                        </a:ln>
                      </wps:spPr>
                      <wps:txbx>
                        <w:txbxContent>
                          <w:p>
                            <w:pPr>
                              <w:pStyle w:val="23"/>
                              <w:jc w:val="center"/>
                              <w:rPr>
                                <w:color w:val="000000"/>
                                <w:szCs w:val="28"/>
                              </w:rPr>
                            </w:pPr>
                            <w:bookmarkStart w:id="300" w:name="_Toc13407351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49</w:t>
                            </w:r>
                            <w:r>
                              <w:fldChar w:fldCharType="end"/>
                            </w:r>
                            <w:r>
                              <w:t>. Giao diện trang thông tin đơn hàng</w:t>
                            </w:r>
                            <w:bookmarkEnd w:id="30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283.25pt;height:0.05pt;width:408.1pt;mso-position-horizontal:right;mso-position-horizontal-relative:margin;mso-wrap-distance-bottom:0pt;mso-wrap-distance-top:0pt;z-index:251684864;mso-width-relative:page;mso-height-relative:page;" fillcolor="#FFFFFF" filled="t" stroked="f" coordsize="21600,21600" o:gfxdata="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OKlIbZAAAACAEAAA8AAAAAAAAAAQAgAAAAIgAAAGRycy9kb3ducmV2LnhtbFBLAQIU&#10;ABQAAAAIAIdO4kBCOUmAKwIAAHUEAAAOAAAAAAAAAAEAIAAAACgBAABkcnMvZTJvRG9jLnhtbFBL&#10;BQYAAAAABgAGAFkBAADFBQAAAAA=&#10;">
                <v:fill on="t" focussize="0,0"/>
                <v:stroke on="f"/>
                <v:imagedata o:title=""/>
                <o:lock v:ext="edit" aspectratio="f"/>
                <v:textbox inset="0mm,0mm,0mm,0mm" style="mso-fit-shape-to-text:t;">
                  <w:txbxContent>
                    <w:p>
                      <w:pPr>
                        <w:pStyle w:val="23"/>
                        <w:jc w:val="center"/>
                        <w:rPr>
                          <w:color w:val="000000"/>
                          <w:szCs w:val="28"/>
                        </w:rPr>
                      </w:pPr>
                      <w:bookmarkStart w:id="300" w:name="_Toc13407351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49</w:t>
                      </w:r>
                      <w:r>
                        <w:fldChar w:fldCharType="end"/>
                      </w:r>
                      <w:r>
                        <w:t>. Giao diện trang thông tin đơn hàng</w:t>
                      </w:r>
                      <w:bookmarkEnd w:id="300"/>
                    </w:p>
                  </w:txbxContent>
                </v:textbox>
                <w10:wrap type="topAndBottom"/>
              </v:shape>
            </w:pict>
          </mc:Fallback>
        </mc:AlternateContent>
      </w:r>
      <w:r>
        <w:drawing>
          <wp:inline distT="0" distB="0" distL="0" distR="0">
            <wp:extent cx="3935730" cy="3232150"/>
            <wp:effectExtent l="0" t="0" r="11430" b="13970"/>
            <wp:docPr id="1061968433" name="Picture 1061968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968433" name="Picture 1061968433"/>
                    <pic:cNvPicPr>
                      <a:picLocks noChangeAspect="1"/>
                    </pic:cNvPicPr>
                  </pic:nvPicPr>
                  <pic:blipFill>
                    <a:blip r:embed="rId54"/>
                    <a:stretch>
                      <a:fillRect/>
                    </a:stretch>
                  </pic:blipFill>
                  <pic:spPr>
                    <a:xfrm>
                      <a:off x="0" y="0"/>
                      <a:ext cx="3939895" cy="3235494"/>
                    </a:xfrm>
                    <a:prstGeom prst="rect">
                      <a:avLst/>
                    </a:prstGeom>
                  </pic:spPr>
                </pic:pic>
              </a:graphicData>
            </a:graphic>
          </wp:inline>
        </w:drawing>
      </w:r>
    </w:p>
    <w:p>
      <w:pPr>
        <w:spacing w:line="360" w:lineRule="auto"/>
      </w:pPr>
    </w:p>
    <w:p>
      <w:pPr>
        <w:pStyle w:val="5"/>
      </w:pPr>
      <w:r>
        <w:t>Giao diện trang admin</w:t>
      </w:r>
    </w:p>
    <w:p>
      <w:pPr>
        <w:pStyle w:val="249"/>
      </w:pPr>
      <w:r>
        <mc:AlternateContent>
          <mc:Choice Requires="wps">
            <w:drawing>
              <wp:anchor distT="0" distB="0" distL="114300" distR="114300" simplePos="0" relativeHeight="251685888" behindDoc="0" locked="0" layoutInCell="1" allowOverlap="1">
                <wp:simplePos x="0" y="0"/>
                <wp:positionH relativeFrom="column">
                  <wp:posOffset>395605</wp:posOffset>
                </wp:positionH>
                <wp:positionV relativeFrom="paragraph">
                  <wp:posOffset>3401060</wp:posOffset>
                </wp:positionV>
                <wp:extent cx="4662805" cy="635"/>
                <wp:effectExtent l="0" t="0" r="0" b="0"/>
                <wp:wrapTopAndBottom/>
                <wp:docPr id="123" name="Text Box 123"/>
                <wp:cNvGraphicFramePr/>
                <a:graphic xmlns:a="http://schemas.openxmlformats.org/drawingml/2006/main">
                  <a:graphicData uri="http://schemas.microsoft.com/office/word/2010/wordprocessingShape">
                    <wps:wsp>
                      <wps:cNvSpPr txBox="1"/>
                      <wps:spPr>
                        <a:xfrm>
                          <a:off x="0" y="0"/>
                          <a:ext cx="4662805" cy="635"/>
                        </a:xfrm>
                        <a:prstGeom prst="rect">
                          <a:avLst/>
                        </a:prstGeom>
                        <a:solidFill>
                          <a:prstClr val="white"/>
                        </a:solidFill>
                        <a:ln>
                          <a:noFill/>
                        </a:ln>
                      </wps:spPr>
                      <wps:txbx>
                        <w:txbxContent>
                          <w:p>
                            <w:pPr>
                              <w:pStyle w:val="23"/>
                              <w:jc w:val="center"/>
                              <w:rPr>
                                <w:color w:val="000000"/>
                                <w:szCs w:val="28"/>
                              </w:rPr>
                            </w:pPr>
                            <w:bookmarkStart w:id="301" w:name="_Toc13407351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50</w:t>
                            </w:r>
                            <w:r>
                              <w:fldChar w:fldCharType="end"/>
                            </w:r>
                            <w:r>
                              <w:t>. Giao diện trang chủ admin</w:t>
                            </w:r>
                            <w:bookmarkEnd w:id="301"/>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1.15pt;margin-top:267.8pt;height:0.05pt;width:367.15pt;mso-wrap-distance-bottom:0pt;mso-wrap-distance-top:0pt;z-index:251685888;mso-width-relative:page;mso-height-relative:page;" fillcolor="#FFFFFF" filled="t" stroked="f" coordsize="21600,21600" o:gfxdata="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JEKZ9oAAAAKAQAADwAAAAAAAAABACAAAAAiAAAAZHJzL2Rvd25yZXYueG1sUEsB&#10;AhQAFAAAAAgAh07iQLBVOl8sAgAAdQQAAA4AAAAAAAAAAQAgAAAAKQEAAGRycy9lMm9Eb2MueG1s&#10;UEsFBgAAAAAGAAYAWQEAAMcFAAAAAA==&#10;">
                <v:fill on="t" focussize="0,0"/>
                <v:stroke on="f"/>
                <v:imagedata o:title=""/>
                <o:lock v:ext="edit" aspectratio="f"/>
                <v:textbox inset="0mm,0mm,0mm,0mm" style="mso-fit-shape-to-text:t;">
                  <w:txbxContent>
                    <w:p>
                      <w:pPr>
                        <w:pStyle w:val="23"/>
                        <w:jc w:val="center"/>
                        <w:rPr>
                          <w:color w:val="000000"/>
                          <w:szCs w:val="28"/>
                        </w:rPr>
                      </w:pPr>
                      <w:bookmarkStart w:id="301" w:name="_Toc13407351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50</w:t>
                      </w:r>
                      <w:r>
                        <w:fldChar w:fldCharType="end"/>
                      </w:r>
                      <w:r>
                        <w:t>. Giao diện trang chủ admin</w:t>
                      </w:r>
                      <w:bookmarkEnd w:id="301"/>
                    </w:p>
                  </w:txbxContent>
                </v:textbox>
                <w10:wrap type="topAndBottom"/>
              </v:shape>
            </w:pict>
          </mc:Fallback>
        </mc:AlternateContent>
      </w:r>
      <w:r>
        <w:t>Màn hình trang chủ dành cho người quản trị, giúp người quản trị xem danh sách các đơn hàng, lọc các đơn hàng theo khoảng ngày, thống kê tổng tiền</w:t>
      </w:r>
    </w:p>
    <w:p>
      <w:pPr>
        <w:pStyle w:val="249"/>
        <w:jc w:val="center"/>
      </w:pPr>
      <w:r>
        <w:drawing>
          <wp:inline distT="0" distB="0" distL="0" distR="0">
            <wp:extent cx="5191760" cy="2416810"/>
            <wp:effectExtent l="0" t="0" r="5080" b="6350"/>
            <wp:docPr id="1775088418" name="Picture 1775088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88418" name="Picture 1775088418"/>
                    <pic:cNvPicPr>
                      <a:picLocks noChangeAspect="1"/>
                    </pic:cNvPicPr>
                  </pic:nvPicPr>
                  <pic:blipFill>
                    <a:blip r:embed="rId55"/>
                    <a:stretch>
                      <a:fillRect/>
                    </a:stretch>
                  </pic:blipFill>
                  <pic:spPr>
                    <a:xfrm>
                      <a:off x="0" y="0"/>
                      <a:ext cx="5198426" cy="2420252"/>
                    </a:xfrm>
                    <a:prstGeom prst="rect">
                      <a:avLst/>
                    </a:prstGeom>
                  </pic:spPr>
                </pic:pic>
              </a:graphicData>
            </a:graphic>
          </wp:inline>
        </w:drawing>
      </w:r>
    </w:p>
    <w:p>
      <w:pPr>
        <w:pStyle w:val="249"/>
      </w:pPr>
      <w:r>
        <w:t>Giao diện trang quản lý tài khoản, tại đây người quản trị có thể thực hiện các thao tác: xem thông tin chi tiết tài khoản, thêm, sửa, xóa tài khoản</w:t>
      </w:r>
    </w:p>
    <w:p>
      <w:pPr>
        <w:spacing w:line="360" w:lineRule="auto"/>
        <w:jc w:val="center"/>
      </w:pPr>
      <w:r>
        <w:drawing>
          <wp:inline distT="0" distB="0" distL="0" distR="0">
            <wp:extent cx="4902835" cy="1685290"/>
            <wp:effectExtent l="0" t="0" r="4445" b="6350"/>
            <wp:docPr id="1740920382" name="Picture 1740920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0382" name="Picture 1740920382"/>
                    <pic:cNvPicPr>
                      <a:picLocks noChangeAspect="1"/>
                    </pic:cNvPicPr>
                  </pic:nvPicPr>
                  <pic:blipFill>
                    <a:blip r:embed="rId56"/>
                    <a:stretch>
                      <a:fillRect/>
                    </a:stretch>
                  </pic:blipFill>
                  <pic:spPr>
                    <a:xfrm>
                      <a:off x="0" y="0"/>
                      <a:ext cx="4922139" cy="1692183"/>
                    </a:xfrm>
                    <a:prstGeom prst="rect">
                      <a:avLst/>
                    </a:prstGeom>
                  </pic:spPr>
                </pic:pic>
              </a:graphicData>
            </a:graphic>
          </wp:inline>
        </w:drawing>
      </w:r>
    </w:p>
    <w:p>
      <w:pPr>
        <w:rPr>
          <w:color w:val="000000"/>
        </w:rPr>
      </w:pPr>
      <w:r>
        <mc:AlternateContent>
          <mc:Choice Requires="wps">
            <w:drawing>
              <wp:anchor distT="0" distB="0" distL="114300" distR="114300" simplePos="0" relativeHeight="251686912" behindDoc="0" locked="0" layoutInCell="1" allowOverlap="1">
                <wp:simplePos x="0" y="0"/>
                <wp:positionH relativeFrom="margin">
                  <wp:posOffset>281940</wp:posOffset>
                </wp:positionH>
                <wp:positionV relativeFrom="paragraph">
                  <wp:posOffset>302895</wp:posOffset>
                </wp:positionV>
                <wp:extent cx="5130800" cy="635"/>
                <wp:effectExtent l="0" t="0" r="0" b="0"/>
                <wp:wrapTopAndBottom/>
                <wp:docPr id="124" name="Text Box 124"/>
                <wp:cNvGraphicFramePr/>
                <a:graphic xmlns:a="http://schemas.openxmlformats.org/drawingml/2006/main">
                  <a:graphicData uri="http://schemas.microsoft.com/office/word/2010/wordprocessingShape">
                    <wps:wsp>
                      <wps:cNvSpPr txBox="1"/>
                      <wps:spPr>
                        <a:xfrm>
                          <a:off x="0" y="0"/>
                          <a:ext cx="5130800" cy="635"/>
                        </a:xfrm>
                        <a:prstGeom prst="rect">
                          <a:avLst/>
                        </a:prstGeom>
                        <a:solidFill>
                          <a:prstClr val="white"/>
                        </a:solidFill>
                        <a:ln>
                          <a:noFill/>
                        </a:ln>
                      </wps:spPr>
                      <wps:txbx>
                        <w:txbxContent>
                          <w:p>
                            <w:pPr>
                              <w:pStyle w:val="23"/>
                              <w:jc w:val="center"/>
                              <w:rPr>
                                <w:color w:val="000000"/>
                                <w:szCs w:val="28"/>
                              </w:rPr>
                            </w:pPr>
                            <w:bookmarkStart w:id="302" w:name="_Toc13407351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51</w:t>
                            </w:r>
                            <w:r>
                              <w:fldChar w:fldCharType="end"/>
                            </w:r>
                            <w:r>
                              <w:t>. Giao diện trang quản lý tài khoản</w:t>
                            </w:r>
                            <w:bookmarkEnd w:id="30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2.2pt;margin-top:23.85pt;height:0.05pt;width:404pt;mso-position-horizontal-relative:margin;mso-wrap-distance-bottom:0pt;mso-wrap-distance-top:0pt;z-index:251686912;mso-width-relative:page;mso-height-relative:page;" fillcolor="#FFFFFF" filled="t" stroked="f" coordsize="21600,21600" o:gfxdata="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D5DdbZAAAACAEAAA8AAAAAAAAAAQAgAAAAIgAAAGRycy9kb3ducmV2LnhtbFBLAQIU&#10;ABQAAAAIAIdO4kDCRw1cKwIAAHUEAAAOAAAAAAAAAAEAIAAAACgBAABkcnMvZTJvRG9jLnhtbFBL&#10;BQYAAAAABgAGAFkBAADFBQAAAAA=&#10;">
                <v:fill on="t" focussize="0,0"/>
                <v:stroke on="f"/>
                <v:imagedata o:title=""/>
                <o:lock v:ext="edit" aspectratio="f"/>
                <v:textbox inset="0mm,0mm,0mm,0mm" style="mso-fit-shape-to-text:t;">
                  <w:txbxContent>
                    <w:p>
                      <w:pPr>
                        <w:pStyle w:val="23"/>
                        <w:jc w:val="center"/>
                        <w:rPr>
                          <w:color w:val="000000"/>
                          <w:szCs w:val="28"/>
                        </w:rPr>
                      </w:pPr>
                      <w:bookmarkStart w:id="302" w:name="_Toc13407351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51</w:t>
                      </w:r>
                      <w:r>
                        <w:fldChar w:fldCharType="end"/>
                      </w:r>
                      <w:r>
                        <w:t>. Giao diện trang quản lý tài khoản</w:t>
                      </w:r>
                      <w:bookmarkEnd w:id="302"/>
                    </w:p>
                  </w:txbxContent>
                </v:textbox>
                <w10:wrap type="topAndBottom"/>
              </v:shape>
            </w:pict>
          </mc:Fallback>
        </mc:AlternateContent>
      </w:r>
      <w:r>
        <w:br w:type="page"/>
      </w:r>
      <w:r>
        <w:t>Giao diện trang quản lý danh mục, tại đây người quản trị có thể thực hiện các thao tác: xem thông tin chi tiết danh mục, thêm, sửa, xóa danh mục</w:t>
      </w:r>
    </w:p>
    <w:p>
      <w:pPr>
        <w:spacing w:line="360" w:lineRule="auto"/>
        <w:jc w:val="center"/>
      </w:pPr>
      <w:r>
        <mc:AlternateContent>
          <mc:Choice Requires="wps">
            <w:drawing>
              <wp:anchor distT="0" distB="0" distL="114300" distR="114300" simplePos="0" relativeHeight="251687936" behindDoc="0" locked="0" layoutInCell="1" allowOverlap="1">
                <wp:simplePos x="0" y="0"/>
                <wp:positionH relativeFrom="margin">
                  <wp:align>right</wp:align>
                </wp:positionH>
                <wp:positionV relativeFrom="paragraph">
                  <wp:posOffset>2172335</wp:posOffset>
                </wp:positionV>
                <wp:extent cx="5139690" cy="635"/>
                <wp:effectExtent l="0" t="0" r="0" b="0"/>
                <wp:wrapTopAndBottom/>
                <wp:docPr id="125" name="Text Box 125"/>
                <wp:cNvGraphicFramePr/>
                <a:graphic xmlns:a="http://schemas.openxmlformats.org/drawingml/2006/main">
                  <a:graphicData uri="http://schemas.microsoft.com/office/word/2010/wordprocessingShape">
                    <wps:wsp>
                      <wps:cNvSpPr txBox="1"/>
                      <wps:spPr>
                        <a:xfrm>
                          <a:off x="0" y="0"/>
                          <a:ext cx="5139690" cy="635"/>
                        </a:xfrm>
                        <a:prstGeom prst="rect">
                          <a:avLst/>
                        </a:prstGeom>
                        <a:solidFill>
                          <a:prstClr val="white"/>
                        </a:solidFill>
                        <a:ln>
                          <a:noFill/>
                        </a:ln>
                      </wps:spPr>
                      <wps:txbx>
                        <w:txbxContent>
                          <w:p>
                            <w:pPr>
                              <w:pStyle w:val="23"/>
                              <w:jc w:val="center"/>
                              <w:rPr>
                                <w:szCs w:val="28"/>
                              </w:rPr>
                            </w:pPr>
                            <w:bookmarkStart w:id="303" w:name="_Toc13407351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52</w:t>
                            </w:r>
                            <w:r>
                              <w:fldChar w:fldCharType="end"/>
                            </w:r>
                            <w:r>
                              <w:t>. Giao diện trang quản lý danh mục</w:t>
                            </w:r>
                            <w:bookmarkEnd w:id="30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171.05pt;height:0.05pt;width:404.7pt;mso-position-horizontal:right;mso-position-horizontal-relative:margin;mso-wrap-distance-bottom:0pt;mso-wrap-distance-top:0pt;z-index:251687936;mso-width-relative:page;mso-height-relative:page;" fillcolor="#FFFFFF" filled="t" stroked="f" coordsize="21600,21600" o:gfxdata="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svKL9gAAAAIAQAADwAAAAAAAAABACAAAAAiAAAAZHJzL2Rvd25yZXYueG1sUEsB&#10;AhQAFAAAAAgAh07iQBosO8kuAgAAdQQAAA4AAAAAAAAAAQAgAAAAJwEAAGRycy9lMm9Eb2MueG1s&#10;UEsFBgAAAAAGAAYAWQEAAMcFAAAAAA==&#10;">
                <v:fill on="t" focussize="0,0"/>
                <v:stroke on="f"/>
                <v:imagedata o:title=""/>
                <o:lock v:ext="edit" aspectratio="f"/>
                <v:textbox inset="0mm,0mm,0mm,0mm" style="mso-fit-shape-to-text:t;">
                  <w:txbxContent>
                    <w:p>
                      <w:pPr>
                        <w:pStyle w:val="23"/>
                        <w:jc w:val="center"/>
                        <w:rPr>
                          <w:szCs w:val="28"/>
                        </w:rPr>
                      </w:pPr>
                      <w:bookmarkStart w:id="303" w:name="_Toc13407351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52</w:t>
                      </w:r>
                      <w:r>
                        <w:fldChar w:fldCharType="end"/>
                      </w:r>
                      <w:r>
                        <w:t>. Giao diện trang quản lý danh mục</w:t>
                      </w:r>
                      <w:bookmarkEnd w:id="303"/>
                    </w:p>
                  </w:txbxContent>
                </v:textbox>
                <w10:wrap type="topAndBottom"/>
              </v:shape>
            </w:pict>
          </mc:Fallback>
        </mc:AlternateContent>
      </w:r>
      <w:r>
        <w:drawing>
          <wp:inline distT="0" distB="0" distL="0" distR="0">
            <wp:extent cx="5579745" cy="1816100"/>
            <wp:effectExtent l="0" t="0" r="13335" b="12700"/>
            <wp:docPr id="683751904" name="Picture 68375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1904" name="Picture 683751904"/>
                    <pic:cNvPicPr>
                      <a:picLocks noChangeAspect="1"/>
                    </pic:cNvPicPr>
                  </pic:nvPicPr>
                  <pic:blipFill>
                    <a:blip r:embed="rId57"/>
                    <a:stretch>
                      <a:fillRect/>
                    </a:stretch>
                  </pic:blipFill>
                  <pic:spPr>
                    <a:xfrm>
                      <a:off x="0" y="0"/>
                      <a:ext cx="5579745" cy="1816100"/>
                    </a:xfrm>
                    <a:prstGeom prst="rect">
                      <a:avLst/>
                    </a:prstGeom>
                  </pic:spPr>
                </pic:pic>
              </a:graphicData>
            </a:graphic>
          </wp:inline>
        </w:drawing>
      </w:r>
    </w:p>
    <w:p>
      <w:r>
        <w:br w:type="page"/>
      </w:r>
    </w:p>
    <w:p>
      <w:pPr>
        <w:pStyle w:val="249"/>
      </w:pPr>
      <w:r>
        <w:t>Dưới đây là hình ảnh của màn hình quản lý sản phẩm, tại đây người quản trị có thể thực hiện các thao tác: xem danh sách sản phẩm, xem thông tin chi tiết của sản phẩm, thêm, sửa, xóa sản phẩm</w:t>
      </w:r>
    </w:p>
    <w:p>
      <w:pPr>
        <w:spacing w:line="360" w:lineRule="auto"/>
        <w:jc w:val="center"/>
      </w:pPr>
      <w:r>
        <w:drawing>
          <wp:inline distT="0" distB="0" distL="0" distR="0">
            <wp:extent cx="5094605" cy="2037080"/>
            <wp:effectExtent l="0" t="0" r="10795" b="5080"/>
            <wp:docPr id="889314370" name="Picture 889314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14370" name="Picture 889314370"/>
                    <pic:cNvPicPr>
                      <a:picLocks noChangeAspect="1"/>
                    </pic:cNvPicPr>
                  </pic:nvPicPr>
                  <pic:blipFill>
                    <a:blip r:embed="rId58"/>
                    <a:stretch>
                      <a:fillRect/>
                    </a:stretch>
                  </pic:blipFill>
                  <pic:spPr>
                    <a:xfrm>
                      <a:off x="0" y="0"/>
                      <a:ext cx="5102998" cy="2040735"/>
                    </a:xfrm>
                    <a:prstGeom prst="rect">
                      <a:avLst/>
                    </a:prstGeom>
                  </pic:spPr>
                </pic:pic>
              </a:graphicData>
            </a:graphic>
          </wp:inline>
        </w:drawing>
      </w:r>
    </w:p>
    <w:p>
      <w:pPr>
        <w:rPr>
          <w:color w:val="000000"/>
        </w:rPr>
      </w:pPr>
      <w:r>
        <mc:AlternateContent>
          <mc:Choice Requires="wps">
            <w:drawing>
              <wp:anchor distT="0" distB="0" distL="114300" distR="114300" simplePos="0" relativeHeight="251688960" behindDoc="0" locked="0" layoutInCell="1" allowOverlap="1">
                <wp:simplePos x="0" y="0"/>
                <wp:positionH relativeFrom="column">
                  <wp:posOffset>380365</wp:posOffset>
                </wp:positionH>
                <wp:positionV relativeFrom="paragraph">
                  <wp:posOffset>341630</wp:posOffset>
                </wp:positionV>
                <wp:extent cx="4927600" cy="635"/>
                <wp:effectExtent l="0" t="0" r="0" b="0"/>
                <wp:wrapTopAndBottom/>
                <wp:docPr id="126" name="Text Box 126"/>
                <wp:cNvGraphicFramePr/>
                <a:graphic xmlns:a="http://schemas.openxmlformats.org/drawingml/2006/main">
                  <a:graphicData uri="http://schemas.microsoft.com/office/word/2010/wordprocessingShape">
                    <wps:wsp>
                      <wps:cNvSpPr txBox="1"/>
                      <wps:spPr>
                        <a:xfrm>
                          <a:off x="0" y="0"/>
                          <a:ext cx="4927600" cy="635"/>
                        </a:xfrm>
                        <a:prstGeom prst="rect">
                          <a:avLst/>
                        </a:prstGeom>
                        <a:solidFill>
                          <a:prstClr val="white"/>
                        </a:solidFill>
                        <a:ln>
                          <a:noFill/>
                        </a:ln>
                      </wps:spPr>
                      <wps:txbx>
                        <w:txbxContent>
                          <w:p>
                            <w:pPr>
                              <w:pStyle w:val="23"/>
                              <w:jc w:val="center"/>
                              <w:rPr>
                                <w:szCs w:val="28"/>
                              </w:rPr>
                            </w:pPr>
                            <w:bookmarkStart w:id="304" w:name="_Toc13407351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53</w:t>
                            </w:r>
                            <w:r>
                              <w:fldChar w:fldCharType="end"/>
                            </w:r>
                            <w:r>
                              <w:t>. Giao diện trang quản lý sản phẩm</w:t>
                            </w:r>
                            <w:bookmarkEnd w:id="30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9.95pt;margin-top:26.9pt;height:0.05pt;width:388pt;mso-wrap-distance-bottom:0pt;mso-wrap-distance-top:0pt;z-index:251688960;mso-width-relative:page;mso-height-relative:page;" fillcolor="#FFFFFF" filled="t" stroked="f" coordsize="21600,21600" o:gfxdata="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Qfj+bNcAAAAIAQAADwAAAAAAAAABACAAAAAiAAAAZHJzL2Rvd25yZXYueG1sUEsBAhQA&#10;FAAAAAgAh07iQIZ3XN0sAgAAdQQAAA4AAAAAAAAAAQAgAAAAJgEAAGRycy9lMm9Eb2MueG1sUEsF&#10;BgAAAAAGAAYAWQEAAMQFAAAAAA==&#10;">
                <v:fill on="t" focussize="0,0"/>
                <v:stroke on="f"/>
                <v:imagedata o:title=""/>
                <o:lock v:ext="edit" aspectratio="f"/>
                <v:textbox inset="0mm,0mm,0mm,0mm" style="mso-fit-shape-to-text:t;">
                  <w:txbxContent>
                    <w:p>
                      <w:pPr>
                        <w:pStyle w:val="23"/>
                        <w:jc w:val="center"/>
                        <w:rPr>
                          <w:szCs w:val="28"/>
                        </w:rPr>
                      </w:pPr>
                      <w:bookmarkStart w:id="304" w:name="_Toc13407351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53</w:t>
                      </w:r>
                      <w:r>
                        <w:fldChar w:fldCharType="end"/>
                      </w:r>
                      <w:r>
                        <w:t>. Giao diện trang quản lý sản phẩm</w:t>
                      </w:r>
                      <w:bookmarkEnd w:id="304"/>
                    </w:p>
                  </w:txbxContent>
                </v:textbox>
                <w10:wrap type="topAndBottom"/>
              </v:shape>
            </w:pict>
          </mc:Fallback>
        </mc:AlternateContent>
      </w:r>
    </w:p>
    <w:p>
      <w:pPr>
        <w:rPr>
          <w:color w:val="000000"/>
        </w:rPr>
      </w:pPr>
      <w:r>
        <w:br w:type="page"/>
      </w:r>
    </w:p>
    <w:p>
      <w:pPr>
        <w:pStyle w:val="249"/>
      </w:pPr>
      <w:r>
        <w:t>Dưới đây là hình ảnh của màn hình quản lý đơn hàng, tại đây người quản trị có thể thực hiện các thao tác: xem danh sách đơn hàng, xem chi tiết đơn hàng, cập nhật trạng thái đơn hàng, tìm kiếm theo mã đơn hàng, lọc danh sách đơn hàng theo trạng thái</w:t>
      </w:r>
    </w:p>
    <w:p>
      <w:pPr>
        <w:pStyle w:val="249"/>
        <w:jc w:val="center"/>
      </w:pPr>
      <w:r>
        <w:drawing>
          <wp:inline distT="0" distB="0" distL="0" distR="0">
            <wp:extent cx="5078730" cy="2387600"/>
            <wp:effectExtent l="0" t="0" r="11430" b="5080"/>
            <wp:docPr id="454804354" name="Picture 45480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04354" name="Picture 454804354"/>
                    <pic:cNvPicPr>
                      <a:picLocks noChangeAspect="1"/>
                    </pic:cNvPicPr>
                  </pic:nvPicPr>
                  <pic:blipFill>
                    <a:blip r:embed="rId59"/>
                    <a:stretch>
                      <a:fillRect/>
                    </a:stretch>
                  </pic:blipFill>
                  <pic:spPr>
                    <a:xfrm>
                      <a:off x="0" y="0"/>
                      <a:ext cx="5082529" cy="2389431"/>
                    </a:xfrm>
                    <a:prstGeom prst="rect">
                      <a:avLst/>
                    </a:prstGeom>
                  </pic:spPr>
                </pic:pic>
              </a:graphicData>
            </a:graphic>
          </wp:inline>
        </w:drawing>
      </w:r>
      <w:r>
        <mc:AlternateContent>
          <mc:Choice Requires="wps">
            <w:drawing>
              <wp:anchor distT="0" distB="0" distL="114300" distR="114300" simplePos="0" relativeHeight="251689984" behindDoc="0" locked="0" layoutInCell="1" allowOverlap="1">
                <wp:simplePos x="0" y="0"/>
                <wp:positionH relativeFrom="column">
                  <wp:posOffset>386715</wp:posOffset>
                </wp:positionH>
                <wp:positionV relativeFrom="paragraph">
                  <wp:posOffset>2995930</wp:posOffset>
                </wp:positionV>
                <wp:extent cx="4700905" cy="635"/>
                <wp:effectExtent l="0" t="0" r="0" b="0"/>
                <wp:wrapTopAndBottom/>
                <wp:docPr id="128" name="Text Box 128"/>
                <wp:cNvGraphicFramePr/>
                <a:graphic xmlns:a="http://schemas.openxmlformats.org/drawingml/2006/main">
                  <a:graphicData uri="http://schemas.microsoft.com/office/word/2010/wordprocessingShape">
                    <wps:wsp>
                      <wps:cNvSpPr txBox="1"/>
                      <wps:spPr>
                        <a:xfrm>
                          <a:off x="0" y="0"/>
                          <a:ext cx="4700905" cy="635"/>
                        </a:xfrm>
                        <a:prstGeom prst="rect">
                          <a:avLst/>
                        </a:prstGeom>
                        <a:solidFill>
                          <a:prstClr val="white"/>
                        </a:solidFill>
                        <a:ln>
                          <a:noFill/>
                        </a:ln>
                      </wps:spPr>
                      <wps:txbx>
                        <w:txbxContent>
                          <w:p>
                            <w:pPr>
                              <w:pStyle w:val="23"/>
                              <w:jc w:val="center"/>
                              <w:rPr>
                                <w:color w:val="000000"/>
                                <w:szCs w:val="28"/>
                              </w:rPr>
                            </w:pPr>
                            <w:bookmarkStart w:id="305" w:name="_Toc13407351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55</w:t>
                            </w:r>
                            <w:r>
                              <w:fldChar w:fldCharType="end"/>
                            </w:r>
                            <w:r>
                              <w:t>. Giao diện trang quản lý đơn hàng</w:t>
                            </w:r>
                            <w:bookmarkEnd w:id="3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30.45pt;margin-top:235.9pt;height:0.05pt;width:370.15pt;mso-wrap-distance-bottom:0pt;mso-wrap-distance-top:0pt;z-index:251689984;mso-width-relative:page;mso-height-relative:page;" fillcolor="#FFFFFF" filled="t" stroked="f" coordsize="21600,21600" o:gfxdata="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yrVuD9oAAAAKAQAADwAAAAAAAAABACAAAAAiAAAAZHJzL2Rvd25yZXYueG1sUEsB&#10;AhQAFAAAAAgAh07iQIjdP1EsAgAAdQQAAA4AAAAAAAAAAQAgAAAAKQEAAGRycy9lMm9Eb2MueG1s&#10;UEsFBgAAAAAGAAYAWQEAAMcFAAAAAA==&#10;">
                <v:fill on="t" focussize="0,0"/>
                <v:stroke on="f"/>
                <v:imagedata o:title=""/>
                <o:lock v:ext="edit" aspectratio="f"/>
                <v:textbox inset="0mm,0mm,0mm,0mm" style="mso-fit-shape-to-text:t;">
                  <w:txbxContent>
                    <w:p>
                      <w:pPr>
                        <w:pStyle w:val="23"/>
                        <w:jc w:val="center"/>
                        <w:rPr>
                          <w:color w:val="000000"/>
                          <w:szCs w:val="28"/>
                        </w:rPr>
                      </w:pPr>
                      <w:bookmarkStart w:id="305" w:name="_Toc13407351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55</w:t>
                      </w:r>
                      <w:r>
                        <w:fldChar w:fldCharType="end"/>
                      </w:r>
                      <w:r>
                        <w:t>. Giao diện trang quản lý đơn hàng</w:t>
                      </w:r>
                      <w:bookmarkEnd w:id="305"/>
                    </w:p>
                  </w:txbxContent>
                </v:textbox>
                <w10:wrap type="topAndBottom"/>
              </v:shape>
            </w:pict>
          </mc:Fallback>
        </mc:AlternateContent>
      </w:r>
    </w:p>
    <w:p>
      <w:pPr>
        <w:rPr>
          <w:color w:val="000000"/>
        </w:rPr>
      </w:pPr>
      <w:r>
        <w:br w:type="page"/>
      </w:r>
      <w:r>
        <mc:AlternateContent>
          <mc:Choice Requires="wps">
            <w:drawing>
              <wp:anchor distT="0" distB="0" distL="114300" distR="114300" simplePos="0" relativeHeight="251691008" behindDoc="0" locked="0" layoutInCell="1" allowOverlap="1">
                <wp:simplePos x="0" y="0"/>
                <wp:positionH relativeFrom="column">
                  <wp:posOffset>360680</wp:posOffset>
                </wp:positionH>
                <wp:positionV relativeFrom="paragraph">
                  <wp:posOffset>3401060</wp:posOffset>
                </wp:positionV>
                <wp:extent cx="4726940" cy="635"/>
                <wp:effectExtent l="0" t="0" r="0" b="0"/>
                <wp:wrapTopAndBottom/>
                <wp:docPr id="133" name="Text Box 133"/>
                <wp:cNvGraphicFramePr/>
                <a:graphic xmlns:a="http://schemas.openxmlformats.org/drawingml/2006/main">
                  <a:graphicData uri="http://schemas.microsoft.com/office/word/2010/wordprocessingShape">
                    <wps:wsp>
                      <wps:cNvSpPr txBox="1"/>
                      <wps:spPr>
                        <a:xfrm>
                          <a:off x="0" y="0"/>
                          <a:ext cx="4726940" cy="635"/>
                        </a:xfrm>
                        <a:prstGeom prst="rect">
                          <a:avLst/>
                        </a:prstGeom>
                        <a:solidFill>
                          <a:prstClr val="white"/>
                        </a:solidFill>
                        <a:ln>
                          <a:noFill/>
                        </a:ln>
                      </wps:spPr>
                      <wps:txbx>
                        <w:txbxContent>
                          <w:p>
                            <w:pPr>
                              <w:pStyle w:val="23"/>
                              <w:jc w:val="center"/>
                              <w:rPr>
                                <w:color w:val="000000"/>
                                <w:szCs w:val="28"/>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28.4pt;margin-top:267.8pt;height:0.05pt;width:372.2pt;mso-wrap-distance-bottom:0pt;mso-wrap-distance-top:0pt;z-index:251691008;mso-width-relative:page;mso-height-relative:page;" fillcolor="#FFFFFF" filled="t" stroked="f" coordsize="21600,21600" o:gfxdata="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MEvljjbAAAACgEAAA8AAAAAAAAAAQAgAAAAIgAAAGRycy9kb3ducmV2LnhtbFBL&#10;AQIUABQAAAAIAIdO4kCazbF2LAIAAHUEAAAOAAAAAAAAAAEAIAAAACoBAABkcnMvZTJvRG9jLnht&#10;bFBLBQYAAAAABgAGAFkBAADIBQAAAAA=&#10;">
                <v:fill on="t" focussize="0,0"/>
                <v:stroke on="f"/>
                <v:imagedata o:title=""/>
                <o:lock v:ext="edit" aspectratio="f"/>
                <v:textbox inset="0mm,0mm,0mm,0mm" style="mso-fit-shape-to-text:t;">
                  <w:txbxContent>
                    <w:p>
                      <w:pPr>
                        <w:pStyle w:val="23"/>
                        <w:jc w:val="center"/>
                        <w:rPr>
                          <w:color w:val="000000"/>
                          <w:szCs w:val="28"/>
                        </w:rPr>
                      </w:pPr>
                    </w:p>
                  </w:txbxContent>
                </v:textbox>
                <w10:wrap type="topAndBottom"/>
              </v:shape>
            </w:pict>
          </mc:Fallback>
        </mc:AlternateContent>
      </w:r>
    </w:p>
    <w:p/>
    <w:p/>
    <w:p>
      <w:pPr>
        <w:pStyle w:val="2"/>
        <w:numPr>
          <w:ilvl w:val="0"/>
          <w:numId w:val="0"/>
        </w:numPr>
        <w:tabs>
          <w:tab w:val="left" w:pos="0"/>
          <w:tab w:val="clear" w:pos="425"/>
          <w:tab w:val="clear" w:pos="567"/>
        </w:tabs>
        <w:spacing w:after="120" w:line="360" w:lineRule="auto"/>
      </w:pPr>
      <w:bookmarkStart w:id="287" w:name="_Toc134073965"/>
      <w:r>
        <w:t>KẾT LUẬN</w:t>
      </w:r>
      <w:bookmarkEnd w:id="287"/>
    </w:p>
    <w:p>
      <w:pPr>
        <w:pStyle w:val="249"/>
      </w:pPr>
      <w:r>
        <w:t xml:space="preserve">Đề tài </w:t>
      </w:r>
      <w:r>
        <w:rPr>
          <w:b/>
        </w:rPr>
        <w:t xml:space="preserve">“Xây dựng </w:t>
      </w:r>
      <w:r>
        <w:rPr>
          <w:b/>
          <w:bCs/>
        </w:rPr>
        <w:t>w</w:t>
      </w:r>
      <w:r>
        <w:rPr>
          <w:b/>
          <w:bCs/>
          <w:lang w:val="vi-VN"/>
        </w:rPr>
        <w:t xml:space="preserve">ebsite bán </w:t>
      </w:r>
      <w:r>
        <w:rPr>
          <w:rFonts w:hint="default"/>
          <w:b/>
          <w:bCs/>
          <w:lang w:val="en-US"/>
        </w:rPr>
        <w:t>quần áo</w:t>
      </w:r>
      <w:r>
        <w:rPr>
          <w:b/>
          <w:bCs/>
        </w:rPr>
        <w:t xml:space="preserve"> dựa trên nền tảng</w:t>
      </w:r>
      <w:r>
        <w:rPr>
          <w:rFonts w:hint="default"/>
          <w:b/>
          <w:bCs/>
          <w:lang w:val="en-US"/>
        </w:rPr>
        <w:t xml:space="preserve"> Angular,</w:t>
      </w:r>
      <w:r>
        <w:rPr>
          <w:b/>
          <w:bCs/>
        </w:rPr>
        <w:t xml:space="preserve"> Java và MySQL</w:t>
      </w:r>
      <w:r>
        <w:rPr>
          <w:b/>
        </w:rPr>
        <w:t>”</w:t>
      </w:r>
      <w:r>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pPr>
        <w:pStyle w:val="249"/>
      </w:pPr>
      <w:r>
        <w:t>Qua quá trình thực hiện đề tài, em đã tìm hiểu, tích lũy và học hỏi thêm được nhiều kinh nghiệm cũng như kiến thức công nghệ mới.</w:t>
      </w:r>
    </w:p>
    <w:p>
      <w:pPr>
        <w:pStyle w:val="249"/>
        <w:rPr>
          <w:b/>
        </w:rPr>
      </w:pPr>
      <w:r>
        <w:rPr>
          <w:b/>
        </w:rPr>
        <w:t>*Những kết quả đạt được:</w:t>
      </w:r>
    </w:p>
    <w:p>
      <w:pPr>
        <w:pStyle w:val="249"/>
        <w:ind w:firstLine="720"/>
        <w:rPr>
          <w:b/>
        </w:rPr>
      </w:pPr>
      <w:r>
        <w:rPr>
          <w:b/>
        </w:rPr>
        <w:t>Về công nghệ:</w:t>
      </w:r>
    </w:p>
    <w:p>
      <w:pPr>
        <w:pStyle w:val="249"/>
        <w:numPr>
          <w:ilvl w:val="0"/>
          <w:numId w:val="24"/>
        </w:numPr>
      </w:pPr>
      <w:r>
        <w:t>Hiểu được quá trình thiết kế một website thực tế đi từ bước cơ bản: khảo sát dự án, phân tích hệ thống, thiết kế, thực hiện, kiểm thử, triển khai, bảo trì.</w:t>
      </w:r>
    </w:p>
    <w:p>
      <w:pPr>
        <w:pStyle w:val="249"/>
        <w:numPr>
          <w:ilvl w:val="0"/>
          <w:numId w:val="24"/>
        </w:numPr>
      </w:pPr>
      <w:r>
        <w:t xml:space="preserve">Xây dựng thành công website đáp ứng nhu cầu bán hàng và quảng bá thương hiệu cho hãng </w:t>
      </w:r>
      <w:r>
        <w:rPr>
          <w:rFonts w:hint="default"/>
          <w:lang w:val="en-US"/>
        </w:rPr>
        <w:t>quần áo</w:t>
      </w:r>
      <w:r>
        <w:t xml:space="preserve"> .</w:t>
      </w:r>
    </w:p>
    <w:p>
      <w:pPr>
        <w:pStyle w:val="249"/>
        <w:numPr>
          <w:ilvl w:val="0"/>
          <w:numId w:val="24"/>
        </w:numPr>
      </w:pPr>
      <w:r>
        <w:t>Nắm được các kiến thức xây dựng giao diện website: HTML, CSS, JavaScript.</w:t>
      </w:r>
    </w:p>
    <w:p>
      <w:pPr>
        <w:pStyle w:val="249"/>
        <w:numPr>
          <w:ilvl w:val="0"/>
          <w:numId w:val="24"/>
        </w:numPr>
      </w:pPr>
      <w:r>
        <w:t xml:space="preserve">Nắm vững về cách xây dựng website thông qua thư viện, framework: </w:t>
      </w:r>
      <w:r>
        <w:rPr>
          <w:rFonts w:hint="default"/>
          <w:lang w:val="en-US"/>
        </w:rPr>
        <w:t>Angular</w:t>
      </w:r>
      <w:r>
        <w:t>, Java và Spring Boot trong lập trình.</w:t>
      </w:r>
    </w:p>
    <w:p>
      <w:pPr>
        <w:pStyle w:val="249"/>
        <w:numPr>
          <w:ilvl w:val="0"/>
          <w:numId w:val="24"/>
        </w:numPr>
      </w:pPr>
      <w:r>
        <w:t>Sử dụng thành thạo các công cụ hỗ trợ lập trình: Visual Studio Code, IntelliJ.</w:t>
      </w:r>
    </w:p>
    <w:p>
      <w:pPr>
        <w:pStyle w:val="249"/>
        <w:ind w:firstLine="720"/>
        <w:rPr>
          <w:b/>
        </w:rPr>
      </w:pPr>
      <w:r>
        <w:rPr>
          <w:b/>
        </w:rPr>
        <w:t>Về cài đặt chương trình:</w:t>
      </w:r>
    </w:p>
    <w:p>
      <w:pPr>
        <w:pStyle w:val="249"/>
        <w:numPr>
          <w:ilvl w:val="0"/>
          <w:numId w:val="24"/>
        </w:numPr>
      </w:pPr>
      <w:r>
        <w:t>Cho phép khách hàng có thể xem thông tin sản phẩm và có thể mua hàng trực tuyến.</w:t>
      </w:r>
    </w:p>
    <w:p>
      <w:pPr>
        <w:pStyle w:val="249"/>
        <w:numPr>
          <w:ilvl w:val="0"/>
          <w:numId w:val="24"/>
        </w:numPr>
      </w:pPr>
      <w:r>
        <w:t>Tiếp nhận đơn đặt hàng của khách hàng.</w:t>
      </w:r>
    </w:p>
    <w:p>
      <w:pPr>
        <w:pStyle w:val="249"/>
        <w:numPr>
          <w:ilvl w:val="0"/>
          <w:numId w:val="24"/>
        </w:numPr>
      </w:pPr>
      <w:r>
        <w:t>Các mặt hàng được cập nhật liên tục theo nhu cầu của khách hàng.</w:t>
      </w:r>
    </w:p>
    <w:p>
      <w:pPr>
        <w:pStyle w:val="249"/>
        <w:numPr>
          <w:ilvl w:val="0"/>
          <w:numId w:val="24"/>
        </w:numPr>
      </w:pPr>
      <w:r>
        <w:t>Trang quản trị đầy đủ chức năng để quản lý một trang web: quản lý tài khoản, danh mục. sản phẩm, đơn hàng.</w:t>
      </w:r>
    </w:p>
    <w:p>
      <w:pPr>
        <w:pStyle w:val="249"/>
        <w:ind w:firstLine="720"/>
        <w:rPr>
          <w:b/>
        </w:rPr>
      </w:pPr>
      <w:r>
        <w:rPr>
          <w:b/>
        </w:rPr>
        <w:t>Tính năng khác:</w:t>
      </w:r>
    </w:p>
    <w:p>
      <w:pPr>
        <w:pStyle w:val="249"/>
        <w:numPr>
          <w:ilvl w:val="0"/>
          <w:numId w:val="24"/>
        </w:numPr>
      </w:pPr>
      <w:r>
        <w:t>Giao diện đẹp gây ấn tượng thân thiện với khách hàng.</w:t>
      </w:r>
    </w:p>
    <w:p>
      <w:pPr>
        <w:pStyle w:val="249"/>
        <w:numPr>
          <w:ilvl w:val="0"/>
          <w:numId w:val="24"/>
        </w:numPr>
      </w:pPr>
      <w:r>
        <w:t>Tính bảo mật.</w:t>
      </w:r>
    </w:p>
    <w:p>
      <w:pPr>
        <w:pStyle w:val="249"/>
        <w:rPr>
          <w:b/>
        </w:rPr>
      </w:pPr>
      <w:bookmarkStart w:id="288" w:name="_Toc517901853"/>
      <w:bookmarkStart w:id="289" w:name="_Toc517904049"/>
      <w:bookmarkStart w:id="290" w:name="_Toc486115258"/>
      <w:r>
        <w:rPr>
          <w:b/>
        </w:rPr>
        <w:t>*Hướng phát triển</w:t>
      </w:r>
      <w:bookmarkEnd w:id="288"/>
      <w:bookmarkEnd w:id="289"/>
      <w:bookmarkEnd w:id="290"/>
    </w:p>
    <w:p>
      <w:pPr>
        <w:pStyle w:val="249"/>
        <w:numPr>
          <w:ilvl w:val="0"/>
          <w:numId w:val="24"/>
        </w:numPr>
      </w:pPr>
      <w:r>
        <w:t>Tiếp tục hoàn thiện các tính năng mở rộng phần mềm nhằm cải tiến và nâng cấp chương trình.</w:t>
      </w:r>
    </w:p>
    <w:p>
      <w:pPr>
        <w:pStyle w:val="249"/>
        <w:numPr>
          <w:ilvl w:val="0"/>
          <w:numId w:val="24"/>
        </w:numPr>
      </w:pPr>
      <w:r>
        <w:t>Hoàn thiện chương trình, sửa chữa các lỗi, cải thiện tính bảo mật.</w:t>
      </w:r>
    </w:p>
    <w:p>
      <w:pPr>
        <w:pStyle w:val="249"/>
        <w:numPr>
          <w:ilvl w:val="0"/>
          <w:numId w:val="24"/>
        </w:numPr>
      </w:pPr>
      <w:r>
        <w:t xml:space="preserve">Xây dựng Website quy mô lớn hơn với nhiều ứng dụng như: trò chuyện, tư vấn khách hàng. </w:t>
      </w:r>
    </w:p>
    <w:p>
      <w:pPr>
        <w:pStyle w:val="249"/>
        <w:numPr>
          <w:ilvl w:val="0"/>
          <w:numId w:val="24"/>
        </w:numPr>
      </w:pPr>
      <w:r>
        <w:t>Tích hợp thêm chức năng thanh toán với ví điện tử.</w:t>
      </w:r>
    </w:p>
    <w:p>
      <w:pPr>
        <w:pStyle w:val="249"/>
        <w:numPr>
          <w:ilvl w:val="0"/>
          <w:numId w:val="24"/>
        </w:numPr>
      </w:pPr>
      <w:r>
        <w:br w:type="page"/>
      </w:r>
    </w:p>
    <w:p>
      <w:pPr>
        <w:pStyle w:val="2"/>
        <w:numPr>
          <w:ilvl w:val="0"/>
          <w:numId w:val="0"/>
        </w:numPr>
        <w:tabs>
          <w:tab w:val="left" w:pos="0"/>
          <w:tab w:val="clear" w:pos="425"/>
          <w:tab w:val="clear" w:pos="567"/>
        </w:tabs>
        <w:spacing w:after="120" w:line="360" w:lineRule="auto"/>
        <w:ind w:left="720"/>
      </w:pPr>
      <w:bookmarkStart w:id="291" w:name="_Toc134073966"/>
      <w:r>
        <w:t>TÀI LIỆU THAM KHẢO</w:t>
      </w:r>
      <w:bookmarkEnd w:id="291"/>
    </w:p>
    <w:p>
      <w:r>
        <w:t xml:space="preserve">[1] Hoàng Quang Huy, Phùng Đức Hòa, Trịnh Bá Quý, </w:t>
      </w:r>
      <w:r>
        <w:rPr>
          <w:i/>
        </w:rPr>
        <w:t>Nhập môn công nghệ phần mềm</w:t>
      </w:r>
      <w:r>
        <w:t>, NXB Đại học Công nghiệp Hà Nội.</w:t>
      </w:r>
    </w:p>
    <w:p>
      <w:r>
        <w:t xml:space="preserve">[2] Nguyễn Thị Thanh Huyền, Ngô Thị Bích Thúy, Phạm Thị Kim Phượng, </w:t>
      </w:r>
      <w:r>
        <w:rPr>
          <w:i/>
        </w:rPr>
        <w:t>Giáo trình phân tích thiết kế hệ thống</w:t>
      </w:r>
      <w:r>
        <w:t>, NXB Giáo dục VN.</w:t>
      </w:r>
    </w:p>
    <w:p>
      <w:r>
        <w:t xml:space="preserve">[3] Nguyễn Bá Nghiễn, </w:t>
      </w:r>
      <w:r>
        <w:rPr>
          <w:i/>
        </w:rPr>
        <w:t>Lập trình java</w:t>
      </w:r>
      <w:r>
        <w:t>, NXB thông tin và truyền thông.</w:t>
      </w:r>
    </w:p>
    <w:p>
      <w:r>
        <w:t xml:space="preserve">[4] </w:t>
      </w:r>
      <w:r>
        <w:rPr>
          <w:i/>
        </w:rPr>
        <w:t>Giáo trình thiết kế web</w:t>
      </w:r>
      <w:r>
        <w:t>, Trường đại học Công Nghiệp Hà Nội.</w:t>
      </w:r>
    </w:p>
    <w:p>
      <w:r>
        <w:t xml:space="preserve">[5] Trang tài liệu UML </w:t>
      </w:r>
      <w:r>
        <w:fldChar w:fldCharType="begin"/>
      </w:r>
      <w:r>
        <w:instrText xml:space="preserve"> HYPERLINK "https://www.tutorialspoint.com/uml/index.htm" </w:instrText>
      </w:r>
      <w:r>
        <w:fldChar w:fldCharType="separate"/>
      </w:r>
      <w:r>
        <w:rPr>
          <w:rStyle w:val="51"/>
        </w:rPr>
        <w:t>https://www.tutorialspoint.com/uml/index.htm</w:t>
      </w:r>
      <w:r>
        <w:rPr>
          <w:rStyle w:val="51"/>
        </w:rPr>
        <w:fldChar w:fldCharType="end"/>
      </w:r>
    </w:p>
    <w:p>
      <w:r>
        <w:t xml:space="preserve">[6] Trang tài liệu Java </w:t>
      </w:r>
      <w:r>
        <w:fldChar w:fldCharType="begin"/>
      </w:r>
      <w:r>
        <w:instrText xml:space="preserve"> HYPERLINK "https://www.w3schools.com/java/default.asp" </w:instrText>
      </w:r>
      <w:r>
        <w:fldChar w:fldCharType="separate"/>
      </w:r>
      <w:r>
        <w:rPr>
          <w:rStyle w:val="51"/>
        </w:rPr>
        <w:t>https://www.w3schools.com/java/default.asp</w:t>
      </w:r>
      <w:r>
        <w:rPr>
          <w:rStyle w:val="51"/>
        </w:rPr>
        <w:fldChar w:fldCharType="end"/>
      </w:r>
    </w:p>
    <w:p>
      <w:r>
        <w:t xml:space="preserve">[7] Trang tài liệu Spring Boot </w:t>
      </w:r>
      <w:r>
        <w:fldChar w:fldCharType="begin"/>
      </w:r>
      <w:r>
        <w:instrText xml:space="preserve"> HYPERLINK "https://spring.io/projects/spring-boot" </w:instrText>
      </w:r>
      <w:r>
        <w:fldChar w:fldCharType="separate"/>
      </w:r>
      <w:r>
        <w:rPr>
          <w:rStyle w:val="51"/>
        </w:rPr>
        <w:t>https://spring.io/projects/spring-boot</w:t>
      </w:r>
      <w:r>
        <w:rPr>
          <w:rStyle w:val="51"/>
        </w:rPr>
        <w:fldChar w:fldCharType="end"/>
      </w:r>
    </w:p>
    <w:p>
      <w:r>
        <w:t xml:space="preserve">[8] Trang tài liệu JavaScript </w:t>
      </w:r>
      <w:r>
        <w:fldChar w:fldCharType="begin"/>
      </w:r>
      <w:r>
        <w:instrText xml:space="preserve"> HYPERLINK "https://javascript.info" </w:instrText>
      </w:r>
      <w:r>
        <w:fldChar w:fldCharType="separate"/>
      </w:r>
      <w:r>
        <w:rPr>
          <w:rStyle w:val="51"/>
        </w:rPr>
        <w:t>https://javascript.info</w:t>
      </w:r>
      <w:r>
        <w:rPr>
          <w:rStyle w:val="51"/>
        </w:rPr>
        <w:fldChar w:fldCharType="end"/>
      </w:r>
    </w:p>
    <w:p>
      <w:r>
        <w:t xml:space="preserve">[9] Trang tài liệu Bootstrap </w:t>
      </w:r>
      <w:r>
        <w:fldChar w:fldCharType="begin"/>
      </w:r>
      <w:r>
        <w:instrText xml:space="preserve"> HYPERLINK "https://bootstrap.org" </w:instrText>
      </w:r>
      <w:r>
        <w:fldChar w:fldCharType="separate"/>
      </w:r>
      <w:r>
        <w:fldChar w:fldCharType="end"/>
      </w:r>
      <w:r>
        <w:t xml:space="preserve"> </w:t>
      </w:r>
      <w:r>
        <w:fldChar w:fldCharType="begin"/>
      </w:r>
      <w:r>
        <w:instrText xml:space="preserve"> HYPERLINK "https://getbootstrap.com/" </w:instrText>
      </w:r>
      <w:r>
        <w:fldChar w:fldCharType="separate"/>
      </w:r>
      <w:r>
        <w:rPr>
          <w:rStyle w:val="51"/>
        </w:rPr>
        <w:t>https://getbootstrap.com</w:t>
      </w:r>
      <w:r>
        <w:rPr>
          <w:rStyle w:val="51"/>
        </w:rPr>
        <w:fldChar w:fldCharType="end"/>
      </w:r>
    </w:p>
    <w:p>
      <w:r>
        <w:t xml:space="preserve">[10] Trang tin tức về lập trình </w:t>
      </w:r>
      <w:r>
        <w:fldChar w:fldCharType="begin"/>
      </w:r>
      <w:r>
        <w:instrText xml:space="preserve"> HYPERLINK "https://viblo.asia" </w:instrText>
      </w:r>
      <w:r>
        <w:fldChar w:fldCharType="separate"/>
      </w:r>
      <w:r>
        <w:rPr>
          <w:rStyle w:val="51"/>
        </w:rPr>
        <w:t>https://viblo.asia</w:t>
      </w:r>
      <w:r>
        <w:rPr>
          <w:rStyle w:val="51"/>
        </w:rPr>
        <w:fldChar w:fldCharType="end"/>
      </w:r>
    </w:p>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9060101010101"/>
    <w:charset w:val="86"/>
    <w:family w:val="auto"/>
    <w:pitch w:val="default"/>
    <w:sig w:usb0="00000000" w:usb1="00000000" w:usb2="00000016" w:usb3="00000000" w:csb0="00040001" w:csb1="00000000"/>
  </w:font>
  <w:font w:name="Symbol">
    <w:panose1 w:val="05050102010706020507"/>
    <w:charset w:val="02"/>
    <w:family w:val="roman"/>
    <w:pitch w:val="default"/>
    <w:sig w:usb0="00000000" w:usb1="00000000" w:usb2="00000000" w:usb3="00000000" w:csb0="80000000" w:csb1="00000000"/>
  </w:font>
  <w:font w:name="Noto Sans Symbols">
    <w:altName w:val="Times New Roman"/>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SimHei">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5167633"/>
      <w:docPartObj>
        <w:docPartGallery w:val="autotext"/>
      </w:docPartObj>
    </w:sdtPr>
    <w:sdtContent>
      <w:p>
        <w:pPr>
          <w:pStyle w:val="40"/>
          <w:tabs>
            <w:tab w:val="center" w:pos="4680"/>
            <w:tab w:val="right" w:pos="9360"/>
            <w:tab w:val="clear" w:pos="4153"/>
            <w:tab w:val="clear" w:pos="8306"/>
          </w:tabs>
          <w:jc w:val="center"/>
        </w:pPr>
        <w:r>
          <w:fldChar w:fldCharType="begin"/>
        </w:r>
        <w:r>
          <w:instrText xml:space="preserve"> PAGE   \* MERGEFORMAT </w:instrText>
        </w:r>
        <w:r>
          <w:fldChar w:fldCharType="separate"/>
        </w:r>
        <w:r>
          <w:t>7</w:t>
        </w:r>
        <w:r>
          <w:fldChar w:fldCharType="end"/>
        </w:r>
      </w:p>
    </w:sdtContent>
  </w:sdt>
  <w:p>
    <w:pPr>
      <w:pStyle w:val="40"/>
      <w:tabs>
        <w:tab w:val="center" w:pos="4680"/>
        <w:tab w:val="right" w:pos="9360"/>
        <w:tab w:val="clear" w:pos="4153"/>
        <w:tab w:val="clear" w:pos="830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06248952"/>
      <w:docPartObj>
        <w:docPartGallery w:val="autotext"/>
      </w:docPartObj>
    </w:sdtPr>
    <w:sdtContent>
      <w:p>
        <w:pPr>
          <w:pStyle w:val="40"/>
          <w:tabs>
            <w:tab w:val="center" w:pos="4680"/>
            <w:tab w:val="right" w:pos="9360"/>
            <w:tab w:val="clear" w:pos="4153"/>
            <w:tab w:val="clear" w:pos="8306"/>
          </w:tabs>
          <w:jc w:val="center"/>
        </w:pPr>
      </w:p>
    </w:sdtContent>
  </w:sdt>
  <w:p>
    <w:pPr>
      <w:pStyle w:val="40"/>
      <w:tabs>
        <w:tab w:val="center" w:pos="4680"/>
        <w:tab w:val="right" w:pos="9360"/>
        <w:tab w:val="clear" w:pos="4153"/>
        <w:tab w:val="clear"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C00AAF"/>
    <w:multiLevelType w:val="multilevel"/>
    <w:tmpl w:val="FEC00AAF"/>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035F0536"/>
    <w:multiLevelType w:val="multilevel"/>
    <w:tmpl w:val="035F0536"/>
    <w:lvl w:ilvl="0" w:tentative="0">
      <w:start w:val="2"/>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2">
    <w:nsid w:val="04A279B8"/>
    <w:multiLevelType w:val="multilevel"/>
    <w:tmpl w:val="04A279B8"/>
    <w:lvl w:ilvl="0" w:tentative="0">
      <w:start w:val="2"/>
      <w:numFmt w:val="bullet"/>
      <w:lvlText w:val="-"/>
      <w:lvlJc w:val="left"/>
      <w:pPr>
        <w:ind w:left="927" w:hanging="360"/>
      </w:pPr>
      <w:rPr>
        <w:rFonts w:hint="default" w:ascii="Times New Roman" w:hAnsi="Times New Roman" w:cs="Times New Roman" w:eastAsiaTheme="minorHAnsi"/>
      </w:rPr>
    </w:lvl>
    <w:lvl w:ilvl="1" w:tentative="0">
      <w:start w:val="1"/>
      <w:numFmt w:val="bullet"/>
      <w:lvlText w:val=""/>
      <w:lvlJc w:val="left"/>
      <w:pPr>
        <w:ind w:left="1647" w:hanging="360"/>
      </w:pPr>
      <w:rPr>
        <w:rFonts w:hint="default" w:ascii="Symbol" w:hAnsi="Symbol"/>
      </w:rPr>
    </w:lvl>
    <w:lvl w:ilvl="2" w:tentative="0">
      <w:start w:val="1"/>
      <w:numFmt w:val="bullet"/>
      <w:lvlText w:val="▪"/>
      <w:lvlJc w:val="left"/>
      <w:pPr>
        <w:ind w:left="2367" w:hanging="360"/>
      </w:pPr>
      <w:rPr>
        <w:rFonts w:ascii="Noto Sans Symbols" w:hAnsi="Noto Sans Symbols" w:eastAsia="Noto Sans Symbols" w:cs="Noto Sans Symbols"/>
      </w:rPr>
    </w:lvl>
    <w:lvl w:ilvl="3" w:tentative="0">
      <w:start w:val="1"/>
      <w:numFmt w:val="bullet"/>
      <w:lvlText w:val="●"/>
      <w:lvlJc w:val="left"/>
      <w:pPr>
        <w:ind w:left="3087" w:hanging="360"/>
      </w:pPr>
      <w:rPr>
        <w:rFonts w:ascii="Noto Sans Symbols" w:hAnsi="Noto Sans Symbols" w:eastAsia="Noto Sans Symbols" w:cs="Noto Sans Symbols"/>
      </w:rPr>
    </w:lvl>
    <w:lvl w:ilvl="4" w:tentative="0">
      <w:start w:val="1"/>
      <w:numFmt w:val="bullet"/>
      <w:lvlText w:val="o"/>
      <w:lvlJc w:val="left"/>
      <w:pPr>
        <w:ind w:left="3807" w:hanging="360"/>
      </w:pPr>
      <w:rPr>
        <w:rFonts w:ascii="Courier New" w:hAnsi="Courier New" w:eastAsia="Courier New" w:cs="Courier New"/>
      </w:rPr>
    </w:lvl>
    <w:lvl w:ilvl="5" w:tentative="0">
      <w:start w:val="1"/>
      <w:numFmt w:val="bullet"/>
      <w:lvlText w:val="▪"/>
      <w:lvlJc w:val="left"/>
      <w:pPr>
        <w:ind w:left="4527" w:hanging="360"/>
      </w:pPr>
      <w:rPr>
        <w:rFonts w:ascii="Noto Sans Symbols" w:hAnsi="Noto Sans Symbols" w:eastAsia="Noto Sans Symbols" w:cs="Noto Sans Symbols"/>
      </w:rPr>
    </w:lvl>
    <w:lvl w:ilvl="6" w:tentative="0">
      <w:start w:val="1"/>
      <w:numFmt w:val="bullet"/>
      <w:lvlText w:val="●"/>
      <w:lvlJc w:val="left"/>
      <w:pPr>
        <w:ind w:left="5247" w:hanging="360"/>
      </w:pPr>
      <w:rPr>
        <w:rFonts w:ascii="Noto Sans Symbols" w:hAnsi="Noto Sans Symbols" w:eastAsia="Noto Sans Symbols" w:cs="Noto Sans Symbols"/>
      </w:rPr>
    </w:lvl>
    <w:lvl w:ilvl="7" w:tentative="0">
      <w:start w:val="1"/>
      <w:numFmt w:val="bullet"/>
      <w:lvlText w:val="o"/>
      <w:lvlJc w:val="left"/>
      <w:pPr>
        <w:ind w:left="5967" w:hanging="360"/>
      </w:pPr>
      <w:rPr>
        <w:rFonts w:ascii="Courier New" w:hAnsi="Courier New" w:eastAsia="Courier New" w:cs="Courier New"/>
      </w:rPr>
    </w:lvl>
    <w:lvl w:ilvl="8" w:tentative="0">
      <w:start w:val="1"/>
      <w:numFmt w:val="bullet"/>
      <w:lvlText w:val="▪"/>
      <w:lvlJc w:val="left"/>
      <w:pPr>
        <w:ind w:left="6687" w:hanging="360"/>
      </w:pPr>
      <w:rPr>
        <w:rFonts w:ascii="Noto Sans Symbols" w:hAnsi="Noto Sans Symbols" w:eastAsia="Noto Sans Symbols" w:cs="Noto Sans Symbols"/>
      </w:rPr>
    </w:lvl>
  </w:abstractNum>
  <w:abstractNum w:abstractNumId="13">
    <w:nsid w:val="05924F25"/>
    <w:multiLevelType w:val="multilevel"/>
    <w:tmpl w:val="05924F2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06C8F98D"/>
    <w:multiLevelType w:val="singleLevel"/>
    <w:tmpl w:val="06C8F98D"/>
    <w:lvl w:ilvl="0" w:tentative="0">
      <w:start w:val="1"/>
      <w:numFmt w:val="lowerLetter"/>
      <w:suff w:val="space"/>
      <w:lvlText w:val="%1)"/>
      <w:lvlJc w:val="left"/>
    </w:lvl>
  </w:abstractNum>
  <w:abstractNum w:abstractNumId="15">
    <w:nsid w:val="0EDF3E4F"/>
    <w:multiLevelType w:val="multilevel"/>
    <w:tmpl w:val="0EDF3E4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02332E4"/>
    <w:multiLevelType w:val="multilevel"/>
    <w:tmpl w:val="102332E4"/>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23E1328"/>
    <w:multiLevelType w:val="multilevel"/>
    <w:tmpl w:val="123E132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2AE5CFA"/>
    <w:multiLevelType w:val="multilevel"/>
    <w:tmpl w:val="12AE5CF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AB99DF2"/>
    <w:multiLevelType w:val="multilevel"/>
    <w:tmpl w:val="1AB99DF2"/>
    <w:lvl w:ilvl="0" w:tentative="0">
      <w:start w:val="1"/>
      <w:numFmt w:val="decimal"/>
      <w:pStyle w:val="2"/>
      <w:suff w:val="space"/>
      <w:lvlText w:val="CHƯƠNG %1:"/>
      <w:lvlJc w:val="left"/>
      <w:pPr>
        <w:tabs>
          <w:tab w:val="left" w:pos="0"/>
        </w:tabs>
        <w:ind w:left="425" w:leftChars="0" w:hanging="425" w:firstLineChars="0"/>
      </w:pPr>
      <w:rPr>
        <w:rFonts w:hint="default" w:ascii="Times New Roman" w:hAnsi="Times New Roman" w:eastAsia="SimSun" w:cs="SimSun"/>
        <w:color w:val="000000" w:themeColor="text1"/>
        <w:sz w:val="28"/>
        <w:szCs w:val="28"/>
        <w14:textFill>
          <w14:solidFill>
            <w14:schemeClr w14:val="tx1"/>
          </w14:solidFill>
        </w14:textFill>
      </w:rPr>
    </w:lvl>
    <w:lvl w:ilvl="1" w:tentative="0">
      <w:start w:val="1"/>
      <w:numFmt w:val="decimal"/>
      <w:pStyle w:val="3"/>
      <w:isLgl/>
      <w:suff w:val="space"/>
      <w:lvlText w:val="%1.%2."/>
      <w:lvlJc w:val="left"/>
      <w:pPr>
        <w:tabs>
          <w:tab w:val="left" w:pos="0"/>
        </w:tabs>
        <w:ind w:left="850" w:leftChars="0" w:hanging="453" w:firstLineChars="0"/>
      </w:pPr>
      <w:rPr>
        <w:rFonts w:hint="default" w:ascii="Times New Roman" w:hAnsi="Times New Roman" w:eastAsia="SimSun" w:cs="SimSun"/>
        <w:sz w:val="28"/>
      </w:rPr>
    </w:lvl>
    <w:lvl w:ilvl="2" w:tentative="0">
      <w:start w:val="1"/>
      <w:numFmt w:val="decimal"/>
      <w:pStyle w:val="4"/>
      <w:isLgl/>
      <w:suff w:val="space"/>
      <w:lvlText w:val="%1.%2.%3."/>
      <w:lvlJc w:val="left"/>
      <w:pPr>
        <w:tabs>
          <w:tab w:val="left" w:pos="425"/>
        </w:tabs>
        <w:ind w:left="1508" w:leftChars="0" w:hanging="708" w:firstLineChars="0"/>
      </w:pPr>
      <w:rPr>
        <w:rFonts w:hint="default" w:ascii="Times New Roman" w:hAnsi="Times New Roman" w:eastAsia="SimSun" w:cs="SimSun"/>
        <w:sz w:val="28"/>
      </w:rPr>
    </w:lvl>
    <w:lvl w:ilvl="3" w:tentative="0">
      <w:start w:val="1"/>
      <w:numFmt w:val="decimal"/>
      <w:pStyle w:val="5"/>
      <w:isLgl/>
      <w:suff w:val="space"/>
      <w:lvlText w:val="%1.%2.%3.%4."/>
      <w:lvlJc w:val="left"/>
      <w:pPr>
        <w:tabs>
          <w:tab w:val="left" w:pos="425"/>
        </w:tabs>
        <w:ind w:left="2053" w:leftChars="0" w:hanging="853" w:firstLineChars="0"/>
      </w:pPr>
      <w:rPr>
        <w:rFonts w:hint="default" w:ascii="Times New Roman" w:hAnsi="Times New Roman" w:eastAsia="SimSun" w:cs="SimSun"/>
        <w:sz w:val="28"/>
      </w:rPr>
    </w:lvl>
    <w:lvl w:ilvl="4" w:tentative="0">
      <w:start w:val="1"/>
      <w:numFmt w:val="decimal"/>
      <w:isLgl/>
      <w:lvlText w:val="%1.%2.%3.%4.%5."/>
      <w:lvlJc w:val="left"/>
      <w:pPr>
        <w:tabs>
          <w:tab w:val="left" w:pos="420"/>
        </w:tabs>
        <w:ind w:left="2495" w:leftChars="0" w:hanging="895" w:firstLineChars="0"/>
      </w:pPr>
      <w:rPr>
        <w:rFonts w:hint="default" w:ascii="SimSun" w:hAnsi="SimSun" w:eastAsia="SimSun" w:cs="SimSun"/>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abstractNum w:abstractNumId="20">
    <w:nsid w:val="262A5B95"/>
    <w:multiLevelType w:val="multilevel"/>
    <w:tmpl w:val="262A5B95"/>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71A4C28"/>
    <w:multiLevelType w:val="multilevel"/>
    <w:tmpl w:val="271A4C28"/>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97D5E1A"/>
    <w:multiLevelType w:val="multilevel"/>
    <w:tmpl w:val="297D5E1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2A7754F5"/>
    <w:multiLevelType w:val="multilevel"/>
    <w:tmpl w:val="2A7754F5"/>
    <w:lvl w:ilvl="0" w:tentative="0">
      <w:start w:val="1"/>
      <w:numFmt w:val="bullet"/>
      <w:lvlText w:val=""/>
      <w:lvlJc w:val="left"/>
      <w:pPr>
        <w:ind w:left="1647" w:hanging="360"/>
      </w:pPr>
      <w:rPr>
        <w:rFonts w:hint="default" w:ascii="Symbol" w:hAnsi="Symbol"/>
      </w:rPr>
    </w:lvl>
    <w:lvl w:ilvl="1" w:tentative="0">
      <w:start w:val="1"/>
      <w:numFmt w:val="bullet"/>
      <w:lvlText w:val="o"/>
      <w:lvlJc w:val="left"/>
      <w:pPr>
        <w:ind w:left="2367" w:hanging="360"/>
      </w:pPr>
      <w:rPr>
        <w:rFonts w:hint="default" w:ascii="Courier New" w:hAnsi="Courier New" w:cs="Courier New"/>
      </w:rPr>
    </w:lvl>
    <w:lvl w:ilvl="2" w:tentative="0">
      <w:start w:val="1"/>
      <w:numFmt w:val="bullet"/>
      <w:lvlText w:val=""/>
      <w:lvlJc w:val="left"/>
      <w:pPr>
        <w:ind w:left="3087" w:hanging="360"/>
      </w:pPr>
      <w:rPr>
        <w:rFonts w:hint="default" w:ascii="Wingdings" w:hAnsi="Wingdings"/>
      </w:rPr>
    </w:lvl>
    <w:lvl w:ilvl="3" w:tentative="0">
      <w:start w:val="1"/>
      <w:numFmt w:val="bullet"/>
      <w:lvlText w:val=""/>
      <w:lvlJc w:val="left"/>
      <w:pPr>
        <w:ind w:left="3807" w:hanging="360"/>
      </w:pPr>
      <w:rPr>
        <w:rFonts w:hint="default" w:ascii="Symbol" w:hAnsi="Symbol"/>
      </w:rPr>
    </w:lvl>
    <w:lvl w:ilvl="4" w:tentative="0">
      <w:start w:val="1"/>
      <w:numFmt w:val="bullet"/>
      <w:lvlText w:val="o"/>
      <w:lvlJc w:val="left"/>
      <w:pPr>
        <w:ind w:left="4527" w:hanging="360"/>
      </w:pPr>
      <w:rPr>
        <w:rFonts w:hint="default" w:ascii="Courier New" w:hAnsi="Courier New" w:cs="Courier New"/>
      </w:rPr>
    </w:lvl>
    <w:lvl w:ilvl="5" w:tentative="0">
      <w:start w:val="1"/>
      <w:numFmt w:val="bullet"/>
      <w:lvlText w:val=""/>
      <w:lvlJc w:val="left"/>
      <w:pPr>
        <w:ind w:left="5247" w:hanging="360"/>
      </w:pPr>
      <w:rPr>
        <w:rFonts w:hint="default" w:ascii="Wingdings" w:hAnsi="Wingdings"/>
      </w:rPr>
    </w:lvl>
    <w:lvl w:ilvl="6" w:tentative="0">
      <w:start w:val="1"/>
      <w:numFmt w:val="bullet"/>
      <w:lvlText w:val=""/>
      <w:lvlJc w:val="left"/>
      <w:pPr>
        <w:ind w:left="5967" w:hanging="360"/>
      </w:pPr>
      <w:rPr>
        <w:rFonts w:hint="default" w:ascii="Symbol" w:hAnsi="Symbol"/>
      </w:rPr>
    </w:lvl>
    <w:lvl w:ilvl="7" w:tentative="0">
      <w:start w:val="1"/>
      <w:numFmt w:val="bullet"/>
      <w:lvlText w:val="o"/>
      <w:lvlJc w:val="left"/>
      <w:pPr>
        <w:ind w:left="6687" w:hanging="360"/>
      </w:pPr>
      <w:rPr>
        <w:rFonts w:hint="default" w:ascii="Courier New" w:hAnsi="Courier New" w:cs="Courier New"/>
      </w:rPr>
    </w:lvl>
    <w:lvl w:ilvl="8" w:tentative="0">
      <w:start w:val="1"/>
      <w:numFmt w:val="bullet"/>
      <w:lvlText w:val=""/>
      <w:lvlJc w:val="left"/>
      <w:pPr>
        <w:ind w:left="7407" w:hanging="360"/>
      </w:pPr>
      <w:rPr>
        <w:rFonts w:hint="default" w:ascii="Wingdings" w:hAnsi="Wingdings"/>
      </w:rPr>
    </w:lvl>
  </w:abstractNum>
  <w:abstractNum w:abstractNumId="24">
    <w:nsid w:val="2C405B6E"/>
    <w:multiLevelType w:val="multilevel"/>
    <w:tmpl w:val="2C405B6E"/>
    <w:lvl w:ilvl="0" w:tentative="0">
      <w:start w:val="2"/>
      <w:numFmt w:val="bullet"/>
      <w:lvlText w:val="-"/>
      <w:lvlJc w:val="left"/>
      <w:pPr>
        <w:ind w:left="1284" w:hanging="360"/>
      </w:pPr>
      <w:rPr>
        <w:rFonts w:hint="default" w:ascii="Times New Roman" w:hAnsi="Times New Roman" w:cs="Times New Roman" w:eastAsiaTheme="minorHAnsi"/>
      </w:rPr>
    </w:lvl>
    <w:lvl w:ilvl="1" w:tentative="0">
      <w:start w:val="1"/>
      <w:numFmt w:val="bullet"/>
      <w:lvlText w:val=""/>
      <w:lvlJc w:val="left"/>
      <w:pPr>
        <w:ind w:left="2004" w:hanging="360"/>
      </w:pPr>
      <w:rPr>
        <w:rFonts w:hint="default" w:ascii="Symbol" w:hAnsi="Symbol"/>
      </w:rPr>
    </w:lvl>
    <w:lvl w:ilvl="2" w:tentative="0">
      <w:start w:val="1"/>
      <w:numFmt w:val="bullet"/>
      <w:lvlText w:val=""/>
      <w:lvlJc w:val="left"/>
      <w:pPr>
        <w:ind w:left="2724" w:hanging="360"/>
      </w:pPr>
      <w:rPr>
        <w:rFonts w:hint="default" w:ascii="Wingdings" w:hAnsi="Wingdings"/>
      </w:rPr>
    </w:lvl>
    <w:lvl w:ilvl="3" w:tentative="0">
      <w:start w:val="1"/>
      <w:numFmt w:val="bullet"/>
      <w:lvlText w:val=""/>
      <w:lvlJc w:val="left"/>
      <w:pPr>
        <w:ind w:left="3444" w:hanging="360"/>
      </w:pPr>
      <w:rPr>
        <w:rFonts w:hint="default" w:ascii="Symbol" w:hAnsi="Symbol"/>
      </w:rPr>
    </w:lvl>
    <w:lvl w:ilvl="4" w:tentative="0">
      <w:start w:val="1"/>
      <w:numFmt w:val="bullet"/>
      <w:lvlText w:val="o"/>
      <w:lvlJc w:val="left"/>
      <w:pPr>
        <w:ind w:left="4164" w:hanging="360"/>
      </w:pPr>
      <w:rPr>
        <w:rFonts w:hint="default" w:ascii="Courier New" w:hAnsi="Courier New" w:cs="Courier New"/>
      </w:rPr>
    </w:lvl>
    <w:lvl w:ilvl="5" w:tentative="0">
      <w:start w:val="1"/>
      <w:numFmt w:val="bullet"/>
      <w:lvlText w:val=""/>
      <w:lvlJc w:val="left"/>
      <w:pPr>
        <w:ind w:left="4884" w:hanging="360"/>
      </w:pPr>
      <w:rPr>
        <w:rFonts w:hint="default" w:ascii="Wingdings" w:hAnsi="Wingdings"/>
      </w:rPr>
    </w:lvl>
    <w:lvl w:ilvl="6" w:tentative="0">
      <w:start w:val="1"/>
      <w:numFmt w:val="bullet"/>
      <w:lvlText w:val=""/>
      <w:lvlJc w:val="left"/>
      <w:pPr>
        <w:ind w:left="5604" w:hanging="360"/>
      </w:pPr>
      <w:rPr>
        <w:rFonts w:hint="default" w:ascii="Symbol" w:hAnsi="Symbol"/>
      </w:rPr>
    </w:lvl>
    <w:lvl w:ilvl="7" w:tentative="0">
      <w:start w:val="1"/>
      <w:numFmt w:val="bullet"/>
      <w:lvlText w:val="o"/>
      <w:lvlJc w:val="left"/>
      <w:pPr>
        <w:ind w:left="6324" w:hanging="360"/>
      </w:pPr>
      <w:rPr>
        <w:rFonts w:hint="default" w:ascii="Courier New" w:hAnsi="Courier New" w:cs="Courier New"/>
      </w:rPr>
    </w:lvl>
    <w:lvl w:ilvl="8" w:tentative="0">
      <w:start w:val="1"/>
      <w:numFmt w:val="bullet"/>
      <w:lvlText w:val=""/>
      <w:lvlJc w:val="left"/>
      <w:pPr>
        <w:ind w:left="7044" w:hanging="360"/>
      </w:pPr>
      <w:rPr>
        <w:rFonts w:hint="default" w:ascii="Wingdings" w:hAnsi="Wingdings"/>
      </w:rPr>
    </w:lvl>
  </w:abstractNum>
  <w:abstractNum w:abstractNumId="25">
    <w:nsid w:val="2FB903A4"/>
    <w:multiLevelType w:val="multilevel"/>
    <w:tmpl w:val="2FB903A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301C6FD8"/>
    <w:multiLevelType w:val="multilevel"/>
    <w:tmpl w:val="301C6FD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392874DB"/>
    <w:multiLevelType w:val="multilevel"/>
    <w:tmpl w:val="392874DB"/>
    <w:lvl w:ilvl="0" w:tentative="0">
      <w:start w:val="2"/>
      <w:numFmt w:val="bullet"/>
      <w:lvlText w:val="-"/>
      <w:lvlJc w:val="left"/>
      <w:pPr>
        <w:ind w:left="927" w:hanging="360"/>
      </w:pPr>
      <w:rPr>
        <w:rFonts w:hint="default" w:ascii="Times New Roman" w:hAnsi="Times New Roman" w:cs="Times New Roman" w:eastAsiaTheme="minorHAnsi"/>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28">
    <w:nsid w:val="3D202FFE"/>
    <w:multiLevelType w:val="multilevel"/>
    <w:tmpl w:val="3D202FFE"/>
    <w:lvl w:ilvl="0" w:tentative="0">
      <w:start w:val="1"/>
      <w:numFmt w:val="decimal"/>
      <w:pStyle w:val="254"/>
      <w:lvlText w:val="%1)"/>
      <w:lvlJc w:val="left"/>
      <w:pPr>
        <w:ind w:left="2520" w:hanging="360"/>
      </w:p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29">
    <w:nsid w:val="479A9B48"/>
    <w:multiLevelType w:val="multilevel"/>
    <w:tmpl w:val="479A9B48"/>
    <w:lvl w:ilvl="0" w:tentative="0">
      <w:start w:val="1"/>
      <w:numFmt w:val="bullet"/>
      <w:lvlText w:val="-"/>
      <w:lvlJc w:val="left"/>
      <w:pPr>
        <w:ind w:left="72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7CC13B9"/>
    <w:multiLevelType w:val="multilevel"/>
    <w:tmpl w:val="47CC13B9"/>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49479E24"/>
    <w:multiLevelType w:val="multilevel"/>
    <w:tmpl w:val="49479E24"/>
    <w:lvl w:ilvl="0" w:tentative="0">
      <w:start w:val="1"/>
      <w:numFmt w:val="lowerLetter"/>
      <w:lvlText w:val="%1)"/>
      <w:lvlJc w:val="left"/>
      <w:pPr>
        <w:tabs>
          <w:tab w:val="left" w:pos="425"/>
        </w:tabs>
        <w:ind w:left="425" w:leftChars="0" w:hanging="65" w:firstLineChars="0"/>
      </w:pPr>
      <w:rPr>
        <w:rFonts w:hint="default"/>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right"/>
      <w:pPr>
        <w:tabs>
          <w:tab w:val="left" w:pos="425"/>
        </w:tabs>
        <w:ind w:left="425" w:leftChars="0" w:firstLine="1555" w:firstLineChars="0"/>
      </w:pPr>
      <w:rPr>
        <w:rFonts w:hint="default"/>
      </w:rPr>
    </w:lvl>
    <w:lvl w:ilvl="3" w:tentative="0">
      <w:start w:val="1"/>
      <w:numFmt w:val="decimal"/>
      <w:lvlText w:val="%4."/>
      <w:lvlJc w:val="left"/>
      <w:pPr>
        <w:tabs>
          <w:tab w:val="left" w:pos="425"/>
        </w:tabs>
        <w:ind w:left="425" w:leftChars="0" w:firstLine="2095" w:firstLineChars="0"/>
      </w:pPr>
      <w:rPr>
        <w:rFonts w:hint="default"/>
      </w:rPr>
    </w:lvl>
    <w:lvl w:ilvl="4" w:tentative="0">
      <w:start w:val="1"/>
      <w:numFmt w:val="lowerLetter"/>
      <w:lvlText w:val="%5."/>
      <w:lvlJc w:val="left"/>
      <w:pPr>
        <w:tabs>
          <w:tab w:val="left" w:pos="425"/>
        </w:tabs>
        <w:ind w:left="425" w:leftChars="0" w:firstLine="2815" w:firstLineChars="0"/>
      </w:pPr>
      <w:rPr>
        <w:rFonts w:hint="default"/>
      </w:rPr>
    </w:lvl>
    <w:lvl w:ilvl="5" w:tentative="0">
      <w:start w:val="1"/>
      <w:numFmt w:val="lowerRoman"/>
      <w:lvlText w:val="%6."/>
      <w:lvlJc w:val="right"/>
      <w:pPr>
        <w:tabs>
          <w:tab w:val="left" w:pos="425"/>
        </w:tabs>
        <w:ind w:left="425" w:leftChars="0" w:firstLine="3715" w:firstLineChars="0"/>
      </w:pPr>
      <w:rPr>
        <w:rFonts w:hint="default"/>
      </w:rPr>
    </w:lvl>
    <w:lvl w:ilvl="6" w:tentative="0">
      <w:start w:val="1"/>
      <w:numFmt w:val="decimal"/>
      <w:lvlText w:val="%7."/>
      <w:lvlJc w:val="left"/>
      <w:pPr>
        <w:tabs>
          <w:tab w:val="left" w:pos="425"/>
        </w:tabs>
        <w:ind w:left="425" w:leftChars="0" w:firstLine="4255" w:firstLineChars="0"/>
      </w:pPr>
      <w:rPr>
        <w:rFonts w:hint="default"/>
      </w:rPr>
    </w:lvl>
    <w:lvl w:ilvl="7" w:tentative="0">
      <w:start w:val="1"/>
      <w:numFmt w:val="lowerLetter"/>
      <w:lvlText w:val="%8."/>
      <w:lvlJc w:val="left"/>
      <w:pPr>
        <w:tabs>
          <w:tab w:val="left" w:pos="425"/>
        </w:tabs>
        <w:ind w:left="425" w:leftChars="0" w:firstLine="4975" w:firstLineChars="0"/>
      </w:pPr>
      <w:rPr>
        <w:rFonts w:hint="default"/>
      </w:rPr>
    </w:lvl>
    <w:lvl w:ilvl="8" w:tentative="0">
      <w:start w:val="1"/>
      <w:numFmt w:val="lowerRoman"/>
      <w:lvlText w:val="%9."/>
      <w:lvlJc w:val="right"/>
      <w:pPr>
        <w:tabs>
          <w:tab w:val="left" w:pos="425"/>
        </w:tabs>
        <w:ind w:left="425" w:leftChars="0" w:firstLine="5875" w:firstLineChars="0"/>
      </w:pPr>
      <w:rPr>
        <w:rFonts w:hint="default"/>
      </w:rPr>
    </w:lvl>
  </w:abstractNum>
  <w:abstractNum w:abstractNumId="32">
    <w:nsid w:val="62AE2FFD"/>
    <w:multiLevelType w:val="singleLevel"/>
    <w:tmpl w:val="62AE2FFD"/>
    <w:lvl w:ilvl="0" w:tentative="0">
      <w:start w:val="1"/>
      <w:numFmt w:val="decimal"/>
      <w:suff w:val="space"/>
      <w:lvlText w:val="%1)"/>
      <w:lvlJc w:val="left"/>
    </w:lvl>
  </w:abstractNum>
  <w:abstractNum w:abstractNumId="33">
    <w:nsid w:val="63157168"/>
    <w:multiLevelType w:val="multilevel"/>
    <w:tmpl w:val="6315716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6368540C"/>
    <w:multiLevelType w:val="multilevel"/>
    <w:tmpl w:val="6368540C"/>
    <w:lvl w:ilvl="0" w:tentative="0">
      <w:start w:val="1"/>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35">
    <w:nsid w:val="6D7E527C"/>
    <w:multiLevelType w:val="multilevel"/>
    <w:tmpl w:val="6D7E527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75604643"/>
    <w:multiLevelType w:val="multilevel"/>
    <w:tmpl w:val="7560464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7E9F6195"/>
    <w:multiLevelType w:val="multilevel"/>
    <w:tmpl w:val="7E9F6195"/>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9"/>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8"/>
  </w:num>
  <w:num w:numId="13">
    <w:abstractNumId w:val="34"/>
  </w:num>
  <w:num w:numId="14">
    <w:abstractNumId w:val="27"/>
  </w:num>
  <w:num w:numId="15">
    <w:abstractNumId w:val="11"/>
  </w:num>
  <w:num w:numId="16">
    <w:abstractNumId w:val="0"/>
  </w:num>
  <w:num w:numId="17">
    <w:abstractNumId w:val="29"/>
  </w:num>
  <w:num w:numId="18">
    <w:abstractNumId w:val="12"/>
  </w:num>
  <w:num w:numId="19">
    <w:abstractNumId w:val="15"/>
  </w:num>
  <w:num w:numId="20">
    <w:abstractNumId w:val="16"/>
  </w:num>
  <w:num w:numId="21">
    <w:abstractNumId w:val="37"/>
  </w:num>
  <w:num w:numId="22">
    <w:abstractNumId w:val="23"/>
  </w:num>
  <w:num w:numId="23">
    <w:abstractNumId w:val="30"/>
  </w:num>
  <w:num w:numId="24">
    <w:abstractNumId w:val="24"/>
  </w:num>
  <w:num w:numId="25">
    <w:abstractNumId w:val="28"/>
    <w:lvlOverride w:ilvl="0">
      <w:startOverride w:val="1"/>
    </w:lvlOverride>
  </w:num>
  <w:num w:numId="26">
    <w:abstractNumId w:val="22"/>
  </w:num>
  <w:num w:numId="27">
    <w:abstractNumId w:val="28"/>
    <w:lvlOverride w:ilvl="0">
      <w:startOverride w:val="1"/>
    </w:lvlOverride>
  </w:num>
  <w:num w:numId="28">
    <w:abstractNumId w:val="28"/>
    <w:lvlOverride w:ilvl="0">
      <w:startOverride w:val="1"/>
    </w:lvlOverride>
  </w:num>
  <w:num w:numId="29">
    <w:abstractNumId w:val="33"/>
  </w:num>
  <w:num w:numId="30">
    <w:abstractNumId w:val="28"/>
    <w:lvlOverride w:ilvl="0">
      <w:startOverride w:val="1"/>
    </w:lvlOverride>
  </w:num>
  <w:num w:numId="31">
    <w:abstractNumId w:val="28"/>
    <w:lvlOverride w:ilvl="0">
      <w:startOverride w:val="1"/>
    </w:lvlOverride>
  </w:num>
  <w:num w:numId="32">
    <w:abstractNumId w:val="35"/>
  </w:num>
  <w:num w:numId="33">
    <w:abstractNumId w:val="28"/>
    <w:lvlOverride w:ilvl="0">
      <w:startOverride w:val="1"/>
    </w:lvlOverride>
  </w:num>
  <w:num w:numId="34">
    <w:abstractNumId w:val="28"/>
    <w:lvlOverride w:ilvl="0">
      <w:startOverride w:val="1"/>
    </w:lvlOverride>
  </w:num>
  <w:num w:numId="35">
    <w:abstractNumId w:val="20"/>
  </w:num>
  <w:num w:numId="36">
    <w:abstractNumId w:val="28"/>
    <w:lvlOverride w:ilvl="0">
      <w:startOverride w:val="1"/>
    </w:lvlOverride>
  </w:num>
  <w:num w:numId="37">
    <w:abstractNumId w:val="28"/>
    <w:lvlOverride w:ilvl="0">
      <w:startOverride w:val="1"/>
    </w:lvlOverride>
  </w:num>
  <w:num w:numId="38">
    <w:abstractNumId w:val="13"/>
  </w:num>
  <w:num w:numId="39">
    <w:abstractNumId w:val="28"/>
    <w:lvlOverride w:ilvl="0">
      <w:startOverride w:val="1"/>
    </w:lvlOverride>
  </w:num>
  <w:num w:numId="40">
    <w:abstractNumId w:val="28"/>
    <w:lvlOverride w:ilvl="0">
      <w:startOverride w:val="1"/>
    </w:lvlOverride>
  </w:num>
  <w:num w:numId="41">
    <w:abstractNumId w:val="36"/>
  </w:num>
  <w:num w:numId="42">
    <w:abstractNumId w:val="28"/>
    <w:lvlOverride w:ilvl="0">
      <w:startOverride w:val="1"/>
    </w:lvlOverride>
  </w:num>
  <w:num w:numId="43">
    <w:abstractNumId w:val="28"/>
    <w:lvlOverride w:ilvl="0">
      <w:startOverride w:val="1"/>
    </w:lvlOverride>
  </w:num>
  <w:num w:numId="44">
    <w:abstractNumId w:val="26"/>
  </w:num>
  <w:num w:numId="45">
    <w:abstractNumId w:val="28"/>
    <w:lvlOverride w:ilvl="0">
      <w:startOverride w:val="1"/>
    </w:lvlOverride>
  </w:num>
  <w:num w:numId="46">
    <w:abstractNumId w:val="28"/>
    <w:lvlOverride w:ilvl="0">
      <w:startOverride w:val="1"/>
    </w:lvlOverride>
  </w:num>
  <w:num w:numId="47">
    <w:abstractNumId w:val="17"/>
  </w:num>
  <w:num w:numId="48">
    <w:abstractNumId w:val="28"/>
    <w:lvlOverride w:ilvl="0">
      <w:startOverride w:val="1"/>
    </w:lvlOverride>
  </w:num>
  <w:num w:numId="49">
    <w:abstractNumId w:val="28"/>
    <w:lvlOverride w:ilvl="0">
      <w:startOverride w:val="1"/>
    </w:lvlOverride>
  </w:num>
  <w:num w:numId="50">
    <w:abstractNumId w:val="18"/>
  </w:num>
  <w:num w:numId="51">
    <w:abstractNumId w:val="28"/>
    <w:lvlOverride w:ilvl="0">
      <w:startOverride w:val="1"/>
    </w:lvlOverride>
  </w:num>
  <w:num w:numId="52">
    <w:abstractNumId w:val="28"/>
    <w:lvlOverride w:ilvl="0">
      <w:startOverride w:val="1"/>
    </w:lvlOverride>
  </w:num>
  <w:num w:numId="53">
    <w:abstractNumId w:val="25"/>
  </w:num>
  <w:num w:numId="54">
    <w:abstractNumId w:val="28"/>
    <w:lvlOverride w:ilvl="0">
      <w:startOverride w:val="1"/>
    </w:lvlOverride>
  </w:num>
  <w:num w:numId="55">
    <w:abstractNumId w:val="28"/>
    <w:lvlOverride w:ilvl="0">
      <w:startOverride w:val="1"/>
    </w:lvlOverride>
  </w:num>
  <w:num w:numId="56">
    <w:abstractNumId w:val="31"/>
  </w:num>
  <w:num w:numId="57">
    <w:abstractNumId w:val="14"/>
  </w:num>
  <w:num w:numId="58">
    <w:abstractNumId w:val="32"/>
  </w:num>
  <w:num w:numId="5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A0A669A"/>
    <w:rsid w:val="0B3E3A8A"/>
    <w:rsid w:val="0B972D1A"/>
    <w:rsid w:val="0DD5533D"/>
    <w:rsid w:val="123A171E"/>
    <w:rsid w:val="130B13B3"/>
    <w:rsid w:val="1D277AEF"/>
    <w:rsid w:val="2B9D36C7"/>
    <w:rsid w:val="32F03B82"/>
    <w:rsid w:val="36732E2A"/>
    <w:rsid w:val="38BC1B67"/>
    <w:rsid w:val="39EA69B9"/>
    <w:rsid w:val="3E0661B5"/>
    <w:rsid w:val="426164A3"/>
    <w:rsid w:val="44D87D7D"/>
    <w:rsid w:val="48F168EE"/>
    <w:rsid w:val="4AEB1B20"/>
    <w:rsid w:val="4C7C3CA6"/>
    <w:rsid w:val="55F861AE"/>
    <w:rsid w:val="562A6F55"/>
    <w:rsid w:val="5B8C25B5"/>
    <w:rsid w:val="60E777E5"/>
    <w:rsid w:val="674C50CA"/>
    <w:rsid w:val="6B347283"/>
    <w:rsid w:val="6F8366E4"/>
    <w:rsid w:val="71E21809"/>
    <w:rsid w:val="79D66D2E"/>
    <w:rsid w:val="7B763CB9"/>
    <w:rsid w:val="7E1A5F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semiHidden="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qFormat="1"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qFormat="1"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qFormat="1"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qFormat="1"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qFormat="1" w:unhideWhenUsed="0" w:uiPriority="70" w:semiHidden="0" w:name="Dark List Accent 3"/>
    <w:lsdException w:unhideWhenUsed="0" w:uiPriority="71" w:semiHidden="0" w:name="Colorful Shading Accent 3"/>
    <w:lsdException w:unhideWhenUsed="0" w:uiPriority="72" w:semiHidden="0" w:name="Colorful List Accent 3"/>
    <w:lsdException w:qFormat="1"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qFormat="1" w:unhideWhenUsed="0" w:uiPriority="64" w:semiHidden="0" w:name="Medium Shading 2 Accent 4"/>
    <w:lsdException w:unhideWhenUsed="0" w:uiPriority="65" w:semiHidden="0" w:name="Medium List 1 Accent 4"/>
    <w:lsdException w:qFormat="1" w:unhideWhenUsed="0" w:uiPriority="66" w:semiHidden="0" w:name="Medium List 2 Accent 4"/>
    <w:lsdException w:unhideWhenUsed="0" w:uiPriority="67" w:semiHidden="0" w:name="Medium Grid 1 Accent 4"/>
    <w:lsdException w:unhideWhenUsed="0" w:uiPriority="68" w:semiHidden="0" w:name="Medium Grid 2 Accent 4"/>
    <w:lsdException w:qFormat="1" w:unhideWhenUsed="0" w:uiPriority="69" w:semiHidden="0" w:name="Medium Grid 3 Accent 4"/>
    <w:lsdException w:unhideWhenUsed="0" w:uiPriority="70" w:semiHidden="0" w:name="Dark List Accent 4"/>
    <w:lsdException w:qFormat="1" w:unhideWhenUsed="0" w:uiPriority="71" w:semiHidden="0" w:name="Colorful Shading Accent 4"/>
    <w:lsdException w:qFormat="1"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unhideWhenUsed="0" w:uiPriority="61" w:semiHidden="0" w:name="Light List Accent 6"/>
    <w:lsdException w:qFormat="1" w:unhideWhenUsed="0" w:uiPriority="62" w:semiHidden="0" w:name="Light Grid Accent 6"/>
    <w:lsdException w:unhideWhenUsed="0" w:uiPriority="63" w:semiHidden="0" w:name="Medium Shading 1 Accent 6"/>
    <w:lsdException w:unhideWhenUsed="0" w:uiPriority="64" w:semiHidden="0" w:name="Medium Shading 2 Accent 6"/>
    <w:lsdException w:qFormat="1" w:unhideWhenUsed="0" w:uiPriority="65" w:semiHidden="0" w:name="Medium List 1 Accent 6"/>
    <w:lsdException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imes New Roman" w:cs="Times New Roman"/>
      <w:sz w:val="28"/>
      <w:szCs w:val="28"/>
      <w:lang w:val="en-US" w:eastAsia="en-US" w:bidi="ar-SA"/>
    </w:rPr>
  </w:style>
  <w:style w:type="paragraph" w:styleId="2">
    <w:name w:val="heading 1"/>
    <w:basedOn w:val="1"/>
    <w:next w:val="1"/>
    <w:qFormat/>
    <w:uiPriority w:val="0"/>
    <w:pPr>
      <w:keepNext/>
      <w:keepLines/>
      <w:numPr>
        <w:ilvl w:val="0"/>
        <w:numId w:val="1"/>
      </w:numPr>
      <w:tabs>
        <w:tab w:val="left" w:pos="425"/>
        <w:tab w:val="left" w:pos="567"/>
        <w:tab w:val="clear" w:pos="0"/>
      </w:tabs>
      <w:spacing w:before="220" w:after="210" w:line="240" w:lineRule="auto"/>
      <w:ind w:left="425" w:leftChars="0" w:hanging="425"/>
      <w:jc w:val="center"/>
      <w:outlineLvl w:val="0"/>
    </w:pPr>
    <w:rPr>
      <w:rFonts w:ascii="Times New Roman" w:hAnsi="Times New Roman"/>
      <w:b/>
      <w:bCs/>
      <w:kern w:val="44"/>
      <w:sz w:val="28"/>
      <w:szCs w:val="44"/>
      <w:lang w:eastAsia="en-US"/>
    </w:rPr>
  </w:style>
  <w:style w:type="paragraph" w:styleId="3">
    <w:name w:val="heading 2"/>
    <w:basedOn w:val="1"/>
    <w:next w:val="1"/>
    <w:link w:val="250"/>
    <w:autoRedefine/>
    <w:semiHidden/>
    <w:unhideWhenUsed/>
    <w:qFormat/>
    <w:uiPriority w:val="0"/>
    <w:pPr>
      <w:keepNext/>
      <w:keepLines/>
      <w:numPr>
        <w:ilvl w:val="1"/>
        <w:numId w:val="1"/>
      </w:numPr>
      <w:tabs>
        <w:tab w:val="left" w:pos="420"/>
        <w:tab w:val="left" w:pos="567"/>
        <w:tab w:val="clear" w:pos="0"/>
      </w:tabs>
      <w:spacing w:before="260" w:after="260" w:line="312" w:lineRule="auto"/>
      <w:ind w:left="850" w:hanging="453"/>
      <w:outlineLvl w:val="1"/>
    </w:pPr>
    <w:rPr>
      <w:rFonts w:ascii="Times New Roman" w:hAnsi="Times New Roman"/>
      <w:b/>
      <w:bCs/>
      <w:sz w:val="28"/>
      <w:szCs w:val="32"/>
      <w:lang w:eastAsia="en-US"/>
    </w:rPr>
  </w:style>
  <w:style w:type="paragraph" w:styleId="4">
    <w:name w:val="heading 3"/>
    <w:basedOn w:val="1"/>
    <w:next w:val="1"/>
    <w:autoRedefine/>
    <w:semiHidden/>
    <w:unhideWhenUsed/>
    <w:qFormat/>
    <w:uiPriority w:val="0"/>
    <w:pPr>
      <w:keepNext/>
      <w:keepLines/>
      <w:numPr>
        <w:ilvl w:val="2"/>
        <w:numId w:val="1"/>
      </w:numPr>
      <w:tabs>
        <w:tab w:val="left" w:pos="567"/>
      </w:tabs>
      <w:spacing w:before="260" w:after="260" w:line="312" w:lineRule="auto"/>
      <w:ind w:left="1508" w:hanging="708"/>
      <w:outlineLvl w:val="2"/>
    </w:pPr>
    <w:rPr>
      <w:rFonts w:ascii="Times New Roman" w:hAnsi="Times New Roman"/>
      <w:b/>
      <w:bCs/>
      <w:sz w:val="28"/>
      <w:szCs w:val="32"/>
      <w:lang w:eastAsia="en-US"/>
    </w:rPr>
  </w:style>
  <w:style w:type="paragraph" w:styleId="5">
    <w:name w:val="heading 4"/>
    <w:basedOn w:val="1"/>
    <w:next w:val="1"/>
    <w:autoRedefine/>
    <w:semiHidden/>
    <w:unhideWhenUsed/>
    <w:qFormat/>
    <w:uiPriority w:val="0"/>
    <w:pPr>
      <w:keepNext/>
      <w:keepLines/>
      <w:numPr>
        <w:ilvl w:val="3"/>
        <w:numId w:val="1"/>
      </w:numPr>
      <w:spacing w:before="280" w:after="290" w:line="312" w:lineRule="auto"/>
      <w:ind w:left="2053" w:hanging="853"/>
      <w:outlineLvl w:val="3"/>
    </w:pPr>
    <w:rPr>
      <w:rFonts w:ascii="Times New Roman" w:hAnsi="Times New Roman"/>
      <w:b/>
      <w:bCs/>
      <w:sz w:val="28"/>
      <w:szCs w:val="28"/>
      <w:lang w:eastAsia="en-US"/>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autoRedefine/>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autoRedefine/>
    <w:semiHidden/>
    <w:qFormat/>
    <w:uiPriority w:val="0"/>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unhideWhenUsed/>
    <w:qFormat/>
    <w:uiPriority w:val="0"/>
    <w:rPr>
      <w:rFonts w:ascii="Arial" w:hAnsi="Arial" w:eastAsia="SimHei" w:cs="Arial"/>
      <w:sz w:val="20"/>
    </w:rPr>
  </w:style>
  <w:style w:type="paragraph" w:styleId="24">
    <w:name w:val="Closing"/>
    <w:basedOn w:val="1"/>
    <w:link w:val="256"/>
    <w:qFormat/>
    <w:uiPriority w:val="0"/>
    <w:pPr>
      <w:ind w:left="100" w:leftChars="2100"/>
    </w:pPr>
    <w:rPr>
      <w:rFonts w:ascii="Times New Roman" w:hAnsi="Times New Roman" w:eastAsia="Times New Roman"/>
      <w:i/>
      <w:color w:val="000000" w:themeColor="text1"/>
      <w:sz w:val="24"/>
      <w:szCs w:val="24"/>
      <w14:textFill>
        <w14:solidFill>
          <w14:schemeClr w14:val="tx1"/>
        </w14:solidFill>
      </w14:textFill>
    </w:rPr>
  </w:style>
  <w:style w:type="character" w:styleId="25">
    <w:name w:val="annotation reference"/>
    <w:basedOn w:val="11"/>
    <w:qFormat/>
    <w:uiPriority w:val="0"/>
    <w:rPr>
      <w:sz w:val="21"/>
      <w:szCs w:val="21"/>
    </w:rPr>
  </w:style>
  <w:style w:type="paragraph" w:styleId="26">
    <w:name w:val="annotation text"/>
    <w:basedOn w:val="1"/>
    <w:autoRedefine/>
    <w:qFormat/>
    <w:uiPriority w:val="0"/>
    <w:pPr>
      <w:jc w:val="left"/>
    </w:pPr>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autoRedefine/>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rFonts w:ascii="Times New Roman" w:hAnsi="Times New Roman" w:eastAsia="SimSun"/>
      <w:i/>
      <w:color w:val="000000" w:themeColor="text1"/>
      <w:u w:val="none"/>
      <w14:textFill>
        <w14:solidFill>
          <w14:schemeClr w14:val="tx1"/>
        </w14:solidFill>
      </w14:textFill>
    </w:rPr>
  </w:style>
  <w:style w:type="paragraph" w:styleId="52">
    <w:name w:val="index 1"/>
    <w:basedOn w:val="1"/>
    <w:next w:val="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autoRedefine/>
    <w:qFormat/>
    <w:uiPriority w:val="0"/>
    <w:pPr>
      <w:numPr>
        <w:ilvl w:val="0"/>
        <w:numId w:val="2"/>
      </w:numPr>
    </w:pPr>
  </w:style>
  <w:style w:type="paragraph" w:styleId="69">
    <w:name w:val="List Bullet 2"/>
    <w:basedOn w:val="1"/>
    <w:autoRedefine/>
    <w:qFormat/>
    <w:uiPriority w:val="0"/>
    <w:pPr>
      <w:numPr>
        <w:ilvl w:val="0"/>
        <w:numId w:val="3"/>
      </w:numPr>
    </w:pPr>
  </w:style>
  <w:style w:type="paragraph" w:styleId="70">
    <w:name w:val="List Bullet 3"/>
    <w:basedOn w:val="1"/>
    <w:autoRedefine/>
    <w:qFormat/>
    <w:uiPriority w:val="0"/>
    <w:pPr>
      <w:numPr>
        <w:ilvl w:val="0"/>
        <w:numId w:val="4"/>
      </w:numPr>
    </w:pPr>
  </w:style>
  <w:style w:type="paragraph" w:styleId="71">
    <w:name w:val="List Bullet 4"/>
    <w:basedOn w:val="1"/>
    <w:autoRedefine/>
    <w:qFormat/>
    <w:uiPriority w:val="0"/>
    <w:pPr>
      <w:numPr>
        <w:ilvl w:val="0"/>
        <w:numId w:val="5"/>
      </w:numPr>
    </w:pPr>
  </w:style>
  <w:style w:type="paragraph" w:styleId="72">
    <w:name w:val="List Bullet 5"/>
    <w:basedOn w:val="1"/>
    <w:autoRedefine/>
    <w:qFormat/>
    <w:uiPriority w:val="0"/>
    <w:pPr>
      <w:numPr>
        <w:ilvl w:val="0"/>
        <w:numId w:val="6"/>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7"/>
      </w:numPr>
    </w:pPr>
  </w:style>
  <w:style w:type="paragraph" w:styleId="79">
    <w:name w:val="List Number 2"/>
    <w:basedOn w:val="1"/>
    <w:autoRedefine/>
    <w:qFormat/>
    <w:uiPriority w:val="0"/>
    <w:pPr>
      <w:numPr>
        <w:ilvl w:val="0"/>
        <w:numId w:val="8"/>
      </w:numPr>
    </w:pPr>
  </w:style>
  <w:style w:type="paragraph" w:styleId="80">
    <w:name w:val="List Number 3"/>
    <w:basedOn w:val="1"/>
    <w:autoRedefine/>
    <w:qFormat/>
    <w:uiPriority w:val="0"/>
    <w:pPr>
      <w:numPr>
        <w:ilvl w:val="0"/>
        <w:numId w:val="9"/>
      </w:numPr>
    </w:pPr>
  </w:style>
  <w:style w:type="paragraph" w:styleId="81">
    <w:name w:val="List Number 4"/>
    <w:basedOn w:val="1"/>
    <w:autoRedefine/>
    <w:qFormat/>
    <w:uiPriority w:val="0"/>
    <w:pPr>
      <w:numPr>
        <w:ilvl w:val="0"/>
        <w:numId w:val="10"/>
      </w:numPr>
    </w:pPr>
  </w:style>
  <w:style w:type="paragraph" w:styleId="82">
    <w:name w:val="List Number 5"/>
    <w:basedOn w:val="1"/>
    <w:autoRedefine/>
    <w:qFormat/>
    <w:uiPriority w:val="0"/>
    <w:pPr>
      <w:numPr>
        <w:ilvl w:val="0"/>
        <w:numId w:val="11"/>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autoRedefine/>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autoRedefine/>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autoRedefine/>
    <w:qFormat/>
    <w:uiPriority w:val="0"/>
    <w:pPr>
      <w:spacing w:before="240" w:after="60"/>
      <w:jc w:val="center"/>
      <w:outlineLvl w:val="0"/>
    </w:pPr>
    <w:rPr>
      <w:rFonts w:ascii="Arial" w:hAnsi="Arial" w:cs="Arial"/>
      <w:b/>
      <w:bCs/>
      <w:sz w:val="32"/>
      <w:szCs w:val="32"/>
    </w:rPr>
  </w:style>
  <w:style w:type="paragraph" w:styleId="141">
    <w:name w:val="toa heading"/>
    <w:basedOn w:val="1"/>
    <w:next w:val="1"/>
    <w:autoRedefine/>
    <w:qFormat/>
    <w:uiPriority w:val="0"/>
    <w:pPr>
      <w:spacing w:before="120"/>
    </w:pPr>
    <w:rPr>
      <w:rFonts w:ascii="Arial" w:hAnsi="Arial" w:cs="Arial"/>
      <w:sz w:val="24"/>
      <w:szCs w:val="24"/>
    </w:rPr>
  </w:style>
  <w:style w:type="paragraph" w:styleId="142">
    <w:name w:val="toc 1"/>
    <w:basedOn w:val="1"/>
    <w:next w:val="1"/>
    <w:autoRedefine/>
    <w:qFormat/>
    <w:uiPriority w:val="0"/>
  </w:style>
  <w:style w:type="paragraph" w:styleId="143">
    <w:name w:val="toc 2"/>
    <w:basedOn w:val="1"/>
    <w:next w:val="1"/>
    <w:autoRedefine/>
    <w:qFormat/>
    <w:uiPriority w:val="0"/>
    <w:pPr>
      <w:ind w:left="420" w:leftChars="200"/>
    </w:pPr>
  </w:style>
  <w:style w:type="paragraph" w:styleId="144">
    <w:name w:val="toc 3"/>
    <w:basedOn w:val="1"/>
    <w:next w:val="1"/>
    <w:autoRedefine/>
    <w:qFormat/>
    <w:uiPriority w:val="0"/>
    <w:pPr>
      <w:ind w:left="840" w:leftChars="400"/>
    </w:pPr>
  </w:style>
  <w:style w:type="paragraph" w:styleId="145">
    <w:name w:val="toc 4"/>
    <w:basedOn w:val="1"/>
    <w:next w:val="1"/>
    <w:autoRedefine/>
    <w:qFormat/>
    <w:uiPriority w:val="0"/>
    <w:pPr>
      <w:ind w:left="1260" w:leftChars="600"/>
    </w:pPr>
  </w:style>
  <w:style w:type="paragraph" w:styleId="146">
    <w:name w:val="toc 5"/>
    <w:basedOn w:val="1"/>
    <w:next w:val="1"/>
    <w:autoRedefine/>
    <w:qFormat/>
    <w:uiPriority w:val="0"/>
    <w:pPr>
      <w:ind w:left="1680" w:leftChars="800"/>
    </w:pPr>
  </w:style>
  <w:style w:type="paragraph" w:styleId="147">
    <w:name w:val="toc 6"/>
    <w:basedOn w:val="1"/>
    <w:next w:val="1"/>
    <w:autoRedefine/>
    <w:qFormat/>
    <w:uiPriority w:val="0"/>
    <w:pPr>
      <w:ind w:left="2100" w:leftChars="1000"/>
    </w:pPr>
  </w:style>
  <w:style w:type="paragraph" w:styleId="148">
    <w:name w:val="toc 7"/>
    <w:basedOn w:val="1"/>
    <w:next w:val="1"/>
    <w:autoRedefine/>
    <w:qFormat/>
    <w:uiPriority w:val="0"/>
    <w:pPr>
      <w:ind w:left="2520" w:leftChars="1200"/>
    </w:pPr>
  </w:style>
  <w:style w:type="paragraph" w:styleId="149">
    <w:name w:val="toc 8"/>
    <w:basedOn w:val="1"/>
    <w:next w:val="1"/>
    <w:autoRedefine/>
    <w:qFormat/>
    <w:uiPriority w:val="0"/>
    <w:pPr>
      <w:ind w:left="2940" w:leftChars="1400"/>
    </w:pPr>
  </w:style>
  <w:style w:type="paragraph" w:styleId="150">
    <w:name w:val="toc 9"/>
    <w:basedOn w:val="1"/>
    <w:next w:val="1"/>
    <w:autoRedefine/>
    <w:qFormat/>
    <w:uiPriority w:val="0"/>
    <w:pPr>
      <w:ind w:left="3360" w:leftChars="1600"/>
    </w:pPr>
  </w:style>
  <w:style w:type="table" w:styleId="151">
    <w:name w:val="Light Shading"/>
    <w:basedOn w:val="12"/>
    <w:autoRedefine/>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Para"/>
    <w:qFormat/>
    <w:uiPriority w:val="0"/>
    <w:pPr>
      <w:spacing w:after="120" w:line="360" w:lineRule="auto"/>
      <w:ind w:firstLine="567"/>
      <w:jc w:val="both"/>
    </w:pPr>
    <w:rPr>
      <w:rFonts w:ascii="Times New Roman" w:hAnsi="Times New Roman" w:eastAsia="Times New Roman" w:cs="Times New Roman"/>
      <w:color w:val="000000"/>
      <w:sz w:val="28"/>
      <w:szCs w:val="28"/>
      <w:lang w:val="en-US" w:eastAsia="en-US" w:bidi="ar-SA"/>
    </w:rPr>
  </w:style>
  <w:style w:type="character" w:customStyle="1" w:styleId="250">
    <w:name w:val="Heading 2 Char"/>
    <w:basedOn w:val="11"/>
    <w:link w:val="3"/>
    <w:qFormat/>
    <w:uiPriority w:val="9"/>
    <w:rPr>
      <w:rFonts w:ascii="Times New Roman" w:hAnsi="Times New Roman"/>
      <w:b/>
      <w:bCs/>
      <w:sz w:val="28"/>
      <w:szCs w:val="32"/>
      <w:lang w:eastAsia="en-US"/>
    </w:rPr>
  </w:style>
  <w:style w:type="character" w:customStyle="1" w:styleId="251">
    <w:name w:val="apple-converted-space"/>
    <w:qFormat/>
    <w:uiPriority w:val="0"/>
  </w:style>
  <w:style w:type="paragraph" w:styleId="252">
    <w:name w:val="List Paragraph"/>
    <w:basedOn w:val="1"/>
    <w:qFormat/>
    <w:uiPriority w:val="34"/>
    <w:pPr>
      <w:ind w:left="720"/>
      <w:contextualSpacing/>
    </w:pPr>
  </w:style>
  <w:style w:type="paragraph" w:customStyle="1" w:styleId="253">
    <w:name w:val="Para2"/>
    <w:basedOn w:val="249"/>
    <w:qFormat/>
    <w:uiPriority w:val="0"/>
    <w:pPr>
      <w:ind w:left="357"/>
    </w:pPr>
    <w:rPr>
      <w:lang w:val="pt-BR"/>
    </w:rPr>
  </w:style>
  <w:style w:type="paragraph" w:customStyle="1" w:styleId="254">
    <w:name w:val="Para3"/>
    <w:basedOn w:val="253"/>
    <w:qFormat/>
    <w:uiPriority w:val="0"/>
    <w:pPr>
      <w:numPr>
        <w:ilvl w:val="0"/>
        <w:numId w:val="12"/>
      </w:numPr>
    </w:pPr>
  </w:style>
  <w:style w:type="paragraph" w:styleId="255">
    <w:name w:val="No Spacing"/>
    <w:link w:val="259"/>
    <w:qFormat/>
    <w:uiPriority w:val="1"/>
    <w:pPr>
      <w:spacing w:before="120" w:after="0" w:line="240" w:lineRule="auto"/>
      <w:ind w:firstLine="567"/>
      <w:jc w:val="both"/>
    </w:pPr>
    <w:rPr>
      <w:rFonts w:ascii="Times New Roman" w:hAnsi="Times New Roman" w:cs="Times New Roman" w:eastAsiaTheme="minorHAnsi"/>
      <w:sz w:val="28"/>
      <w:szCs w:val="22"/>
      <w:lang w:val="en-US" w:eastAsia="en-US" w:bidi="ar-SA"/>
    </w:rPr>
  </w:style>
  <w:style w:type="character" w:customStyle="1" w:styleId="256">
    <w:name w:val="Closing Char"/>
    <w:link w:val="24"/>
    <w:uiPriority w:val="0"/>
    <w:rPr>
      <w:rFonts w:ascii="Times New Roman" w:hAnsi="Times New Roman" w:eastAsia="Times New Roman"/>
      <w:i/>
      <w:color w:val="000000" w:themeColor="text1"/>
      <w:sz w:val="24"/>
      <w:szCs w:val="24"/>
      <w14:textFill>
        <w14:solidFill>
          <w14:schemeClr w14:val="tx1"/>
        </w14:solidFill>
      </w14:textFill>
    </w:rPr>
  </w:style>
  <w:style w:type="paragraph" w:customStyle="1" w:styleId="257">
    <w:name w:val="Caption2"/>
    <w:basedOn w:val="1"/>
    <w:link w:val="258"/>
    <w:uiPriority w:val="0"/>
    <w:pPr>
      <w:jc w:val="center"/>
    </w:pPr>
    <w:rPr>
      <w:rFonts w:ascii="Arial" w:hAnsi="Arial" w:eastAsia="SimHei" w:cs="Arial"/>
      <w:i/>
      <w:color w:val="262626" w:themeColor="text1" w:themeTint="D9"/>
      <w:sz w:val="20"/>
      <w:szCs w:val="20"/>
      <w14:textFill>
        <w14:solidFill>
          <w14:schemeClr w14:val="tx1">
            <w14:lumMod w14:val="85000"/>
            <w14:lumOff w14:val="15000"/>
          </w14:schemeClr>
        </w14:solidFill>
      </w14:textFill>
    </w:rPr>
  </w:style>
  <w:style w:type="character" w:customStyle="1" w:styleId="258">
    <w:name w:val="Caption2 Char"/>
    <w:link w:val="257"/>
    <w:uiPriority w:val="0"/>
    <w:rPr>
      <w:rFonts w:ascii="Arial" w:hAnsi="Arial" w:eastAsia="SimHei" w:cs="Arial"/>
      <w:i/>
      <w:color w:val="262626" w:themeColor="text1" w:themeTint="D9"/>
      <w:sz w:val="20"/>
      <w:szCs w:val="20"/>
      <w14:textFill>
        <w14:solidFill>
          <w14:schemeClr w14:val="tx1">
            <w14:lumMod w14:val="85000"/>
            <w14:lumOff w14:val="15000"/>
          </w14:schemeClr>
        </w14:solidFill>
      </w14:textFill>
    </w:rPr>
  </w:style>
  <w:style w:type="character" w:customStyle="1" w:styleId="259">
    <w:name w:val="No Spacing Char"/>
    <w:link w:val="255"/>
    <w:uiPriority w:val="1"/>
    <w:rPr>
      <w:rFonts w:ascii="Times New Roman" w:hAnsi="Times New Roman" w:cs="Times New Roman" w:eastAsiaTheme="minorHAnsi"/>
      <w:sz w:val="28"/>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2" Type="http://schemas.openxmlformats.org/officeDocument/2006/relationships/fontTable" Target="fontTable.xml"/><Relationship Id="rId61" Type="http://schemas.openxmlformats.org/officeDocument/2006/relationships/numbering" Target="numbering.xml"/><Relationship Id="rId60" Type="http://schemas.openxmlformats.org/officeDocument/2006/relationships/customXml" Target="../customXml/item1.xml"/><Relationship Id="rId6" Type="http://schemas.openxmlformats.org/officeDocument/2006/relationships/header" Target="head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emf"/><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emf"/><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emf"/><Relationship Id="rId33" Type="http://schemas.openxmlformats.org/officeDocument/2006/relationships/image" Target="media/image26.emf"/><Relationship Id="rId32" Type="http://schemas.openxmlformats.org/officeDocument/2006/relationships/image" Target="media/image25.emf"/><Relationship Id="rId31" Type="http://schemas.openxmlformats.org/officeDocument/2006/relationships/image" Target="media/image24.png"/><Relationship Id="rId30" Type="http://schemas.openxmlformats.org/officeDocument/2006/relationships/image" Target="media/image23.emf"/><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emf"/><Relationship Id="rId27" Type="http://schemas.openxmlformats.org/officeDocument/2006/relationships/image" Target="media/image20.emf"/><Relationship Id="rId26" Type="http://schemas.openxmlformats.org/officeDocument/2006/relationships/image" Target="media/image19.emf"/><Relationship Id="rId25" Type="http://schemas.openxmlformats.org/officeDocument/2006/relationships/image" Target="media/image18.png"/><Relationship Id="rId24" Type="http://schemas.openxmlformats.org/officeDocument/2006/relationships/image" Target="media/image17.emf"/><Relationship Id="rId23" Type="http://schemas.openxmlformats.org/officeDocument/2006/relationships/image" Target="media/image16.emf"/><Relationship Id="rId22" Type="http://schemas.openxmlformats.org/officeDocument/2006/relationships/image" Target="media/image15.emf"/><Relationship Id="rId21" Type="http://schemas.openxmlformats.org/officeDocument/2006/relationships/image" Target="media/image14.emf"/><Relationship Id="rId20" Type="http://schemas.openxmlformats.org/officeDocument/2006/relationships/image" Target="media/image13.emf"/><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image" Target="media/image11.png"/><Relationship Id="rId17" Type="http://schemas.openxmlformats.org/officeDocument/2006/relationships/image" Target="media/image10.emf"/><Relationship Id="rId16" Type="http://schemas.openxmlformats.org/officeDocument/2006/relationships/image" Target="media/image9.emf"/><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101</Pages>
  <Words>0</Words>
  <Characters>0</Characters>
  <Lines>1</Lines>
  <Paragraphs>1</Paragraphs>
  <TotalTime>5</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2022-05-21T10:31:00Z</dcterms:created>
  <dc:creator>22.Đặng Thanh Hải</dc:creator>
  <cp:lastModifiedBy>22.Đặng Thanh Hải</cp:lastModifiedBy>
  <dcterms:modified xsi:type="dcterms:W3CDTF">2024-05-06T08:29:00Z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657B620F5F724BD0831404B0F9315083</vt:lpwstr>
  </property>
</Properties>
</file>